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0F172A"/>
          <w:sz w:val="52"/>
        </w:rPr>
        <w:t>AI Agent 前端开发工程师</w:t>
      </w:r>
      <w:r>
        <w:rPr>
          <w:rFonts w:ascii="Noto Sans CJK SC" w:hAnsi="Noto Sans CJK SC" w:eastAsia="Noto Sans CJK SC"/>
          <w:b/>
          <w:color w:val="0F172A"/>
          <w:sz w:val="52"/>
        </w:rPr>
        <w:br w:type="textWrapping"/>
      </w:r>
      <w:r>
        <w:rPr>
          <w:rFonts w:ascii="Noto Sans CJK SC" w:hAnsi="Noto Sans CJK SC" w:eastAsia="Noto Sans CJK SC"/>
          <w:b/>
          <w:color w:val="0F172A"/>
          <w:sz w:val="52"/>
        </w:rPr>
        <w:t>逐日执行训练手册</w:t>
      </w:r>
    </w:p>
    <w:p>
      <w:pPr>
        <w:jc w:val="center"/>
      </w:pPr>
      <w:r>
        <w:rPr>
          <w:rFonts w:ascii="Noto Sans CJK SC" w:hAnsi="Noto Sans CJK SC" w:eastAsia="Noto Sans CJK SC"/>
          <w:b/>
          <w:color w:val="1D4ED8"/>
          <w:sz w:val="26"/>
        </w:rPr>
        <w:t>V5 精修版 | AI 全栈重前端 | 多 Agent 多页 HTML 课程生成器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334155"/>
          <w:sz w:val="22"/>
        </w:rPr>
        <w:t>目标项目：AI Course Generator</w:t>
      </w:r>
      <w:r>
        <w:rPr>
          <w:rFonts w:ascii="Noto Sans CJK SC" w:hAnsi="Noto Sans CJK SC" w:eastAsia="Noto Sans CJK SC"/>
          <w:color w:val="334155"/>
          <w:sz w:val="22"/>
        </w:rPr>
        <w:br w:type="textWrapping"/>
      </w:r>
      <w:r>
        <w:rPr>
          <w:rFonts w:ascii="Noto Sans CJK SC" w:hAnsi="Noto Sans CJK SC" w:eastAsia="Noto Sans CJK SC"/>
          <w:color w:val="334155"/>
          <w:sz w:val="22"/>
        </w:rPr>
        <w:t>一句话生成一门由多页关联 HTML 组成的课程，包含文本、样式模板、生图素材、多 Agent 协作、SSE Timeline、QA/Repair 质量闭环。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适用对象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React / TypeScript 熟练，Next.js 仅了解，Node.js 只会简单接口，Docker 与数据库较弱。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目标岗位：AI 全栈开发工程师，重前端，Node.js 后端方向。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学习方式：每天约 6 小时，边开发、边复盘、边面试。</w:t>
            </w:r>
          </w:p>
        </w:tc>
      </w:tr>
    </w:tbl>
    <w:p>
      <w:pPr>
        <w:spacing w:after="20"/>
      </w:pPr>
    </w:p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334155"/>
          <w:sz w:val="20"/>
        </w:rPr>
        <w:t>使用原则：先理解概念，再写最小 demo，再接入主项目，再准备面试表达。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0. 使用方式与训练节奏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D4ED8"/>
                <w:sz w:val="19"/>
              </w:rPr>
              <w:t>每天默认 6 小时节奏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1h 概念学习：只看当天列出的资料，不发散搜索。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1h 最小 Demo：先做独立小验证，确认概念能跑通。</w:t>
            </w:r>
          </w:p>
          <w:p>
            <w:pPr>
              <w:spacing w:after="20" w:line="245" w:lineRule="auto"/>
              <w:ind w:left="0"/>
            </w:pPr>
            <w:r>
              <w:rPr>
                <w:rFonts w:hint="eastAsia"/>
                <w:color w:val="0F172A"/>
                <w:sz w:val="18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color w:val="0F172A"/>
                <w:sz w:val="18"/>
              </w:rPr>
              <w:t>h 主项目开发</w:t>
            </w:r>
            <w:r>
              <w:rPr>
                <w:rFonts w:hint="eastAsia"/>
                <w:color w:val="0F172A"/>
                <w:sz w:val="18"/>
                <w:lang w:val="en-US" w:eastAsia="zh-CN"/>
              </w:rPr>
              <w:t>+Codex</w:t>
            </w:r>
            <w:r>
              <w:rPr>
                <w:rFonts w:hint="default"/>
                <w:color w:val="0F172A"/>
                <w:sz w:val="18"/>
                <w:lang w:val="en-US" w:eastAsia="zh-CN"/>
              </w:rPr>
              <w:t xml:space="preserve"> </w:t>
            </w:r>
            <w:r>
              <w:rPr>
                <w:rFonts w:hint="eastAsia"/>
                <w:color w:val="0F172A"/>
                <w:sz w:val="18"/>
                <w:lang w:val="en-US" w:eastAsia="zh-CN"/>
              </w:rPr>
              <w:t>协作</w:t>
            </w:r>
            <w:r>
              <w:rPr>
                <w:rFonts w:ascii="Noto Sans CJK SC" w:hAnsi="Noto Sans CJK SC" w:eastAsia="Noto Sans CJK SC"/>
                <w:color w:val="0F172A"/>
                <w:sz w:val="18"/>
              </w:rPr>
              <w:t>：按文件落点完成当天模块。</w:t>
            </w:r>
          </w:p>
          <w:p>
            <w:pPr>
              <w:spacing w:after="20" w:line="245" w:lineRule="auto"/>
              <w:ind w:left="0"/>
            </w:pPr>
            <w:r>
              <w:rPr>
                <w:rFonts w:hint="eastAsia"/>
                <w:color w:val="0F172A"/>
                <w:sz w:val="18"/>
                <w:lang w:val="en-US" w:eastAsia="zh-CN"/>
              </w:rPr>
              <w:t>1</w:t>
            </w:r>
            <w:r>
              <w:rPr>
                <w:rFonts w:ascii="Noto Sans CJK SC" w:hAnsi="Noto Sans CJK SC" w:eastAsia="Noto Sans CJK SC"/>
                <w:color w:val="0F172A"/>
                <w:sz w:val="18"/>
              </w:rPr>
              <w:t>h 复盘面试：回答当天真实面试追问，写入 notes 或 docs/interview。</w:t>
            </w:r>
          </w:p>
        </w:tc>
      </w:tr>
    </w:tbl>
    <w:p>
      <w:pPr>
        <w:spacing w:after="20"/>
      </w:pP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执行规则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每天只追求一个明确产出，避免同时学十个概念。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前 18 天先跑通生成链路；第 21 天后再进入多 Agent 深水区。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LangGraph 不提前使用：先手写 workflow，再迁移，才能知道框架解决了什么。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图片生成始终作为 HTML 素材能力，不把整页做成一张不可编辑图片。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RAG 只做轻量资料解析和 Reference Pack，不上 pgvector；重点保留给 Agent 运行与生成质量。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每天结束必须留下可见产物：代码、截图、notes、README 更新或面试回答。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最终项目验收标准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输入一句话，能生成 3-5 页有关联的课程 HTML；结构支持扩展到更多页。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生成过程由 SSE 实时展示，Timeline 能看到 Agent、Page Worker、Tool、QA/Repair 状态。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每页使用功能模板 + 样式模板 + 混合 DSL + HTML Engineer 生成，不是一个超级 prompt 直接吐 HTML。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图片通过真实生图接口生成素材，并被注入 HTML 页面。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QA/Repair 能发现并修复内容、排版、风格、HTML 合同问题。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README、架构文档、简历项目描述、面试题库齐全。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1. 项目终局：AI 多页 HTML 课程生成器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66534"/>
                <w:sz w:val="20"/>
              </w:rPr>
              <w:t>一句话项目定义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用户输入一句话，系统通过多 Agent 协作生成一门多页 HTML 课程。课程页面具有关联性、教学节奏、统一视觉风格、图文素材和可预览导出结果。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核心难点不是“调用模型生成几个网页”，而是稳定生成内容正确、排版协调、风格统一、可 QA/Repair 的多页课程。</w:t>
            </w:r>
          </w:p>
        </w:tc>
      </w:tr>
    </w:tbl>
    <w:p>
      <w:pPr>
        <w:spacing w:after="20"/>
      </w:pP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核心生成链路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User Prompt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Intent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Course Planner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Pedagogy Agent / Story Agent / Visual Director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Functional Template + Style Template Retrieval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Page Workers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-&gt; Page Writer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-&gt; Image Prompt Agent + Generate Image Skill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-&gt; HTML Engineer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-&gt; QA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-&gt; Repair 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-&gt; Course Preview + Export</w:t>
            </w:r>
          </w:p>
        </w:tc>
      </w:tr>
    </w:tbl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关键设计取舍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不用 GrapesJS：当前重点是高质量生成，不是拖拽编辑器。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不用单 Agent：课程规划、教学、视觉、HTML、生图、QA 职责差异太大，单 Agent 容易过载。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不用完全自由 HTML：通过功能模板、样式模板、DSL 边界和 HTML 合同提高稳定性。</w:t>
      </w:r>
    </w:p>
    <w:p>
      <w:pPr>
        <w:spacing w:after="30" w:line="245" w:lineRule="auto"/>
        <w:ind w:left="0" w:firstLine="0"/>
        <w:rPr>
          <w:rFonts w:ascii="Noto Sans CJK SC" w:hAnsi="Noto Sans CJK SC" w:eastAsia="Noto Sans CJK SC"/>
          <w:color w:val="111827"/>
          <w:sz w:val="18"/>
        </w:rPr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不用复杂向量库：轻量资料解析足够支撑面试主线，Agent 运行质量优先。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2. 技术架构与目录结构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推荐技术栈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前端：Next.js + React + TypeScript + Tailwind CSS。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后端：Next.js Route Handlers 起步，Node.js AI 编排逻辑放在 packages/agent-core。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AI：Vercel AI SDK + OpenAI-compatible provider + 真实图片生成 API。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Agent：先自研轻量 workflow，再迁移 LangGraph.js。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实时通信：SSE 为主，WebSocket 暂不需要。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存储：本地 JSON / 文件系统先走通流程，部署时再由你协助迁移。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目标目录结构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ai-course-generator/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├── apps/web/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app/                         # Next.js 页面与 API routes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components/                  # Timeline、Preview、表单、面板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│   └── lib/                         # 前端 hooks、api client、SSE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client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├── packages/agent-core/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agents/                      # Specialist Agents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workflows/                   # 手写 workflow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langgraph/                   # LangGraph 迁移实现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skills/                      # Tool / Skill Registry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├── prompts/                     # Prompt library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└── validators/                  # HTML / Layout / QA helpers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├── packages/course-schema/          # Zod schema + shared TS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types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├── packages/templates/              # 功能模板 + 样式模板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├── storage/courses/                 # 本地生成结果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├── storage/assets/                  # 生图素材缓存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└── docs/                            # 架构、面试、Demo、Release 文档</w:t>
            </w:r>
          </w:p>
        </w:tc>
      </w:tr>
    </w:tbl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3. VS Code + Codex 协作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FDBA74" w:sz="6" w:space="0"/>
              <w:left w:val="single" w:color="FDBA74" w:sz="6" w:space="0"/>
              <w:bottom w:val="single" w:color="FDBA74" w:sz="6" w:space="0"/>
              <w:right w:val="single" w:color="FDBA74" w:sz="6" w:space="0"/>
            </w:tcBorders>
            <w:shd w:val="clear" w:color="auto" w:fill="FFF7ED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2410C"/>
                <w:sz w:val="19"/>
              </w:rPr>
              <w:t>核心原则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不要把任务直接丢给 Codex 让它“自由发挥”。每次都给它角色、上下文、边界、修改范围、验收标准。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复杂任务必须走 Plan -&gt; Patch -&gt; Verify -&gt; Review 四步。Codex 先读项目和出计划，再改代码。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每次修改都要求它列出修改文件、风险点和测试命令，避免产生不可控的大改。</w:t>
            </w:r>
          </w:p>
        </w:tc>
      </w:tr>
    </w:tbl>
    <w:p>
      <w:pPr>
        <w:spacing w:after="20"/>
      </w:pP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AGENTS.md 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  <w:rPr>
                <w:rFonts w:ascii="DejaVu Sans Mono" w:hAnsi="DejaVu Sans Mono" w:eastAsia="DejaVu Sans Mono"/>
                <w:color w:val="111827"/>
                <w:sz w:val="15"/>
              </w:rPr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# AGENTS.md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## Project Goal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Build an AI multi-page HTML course generator for interview demonstration.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 xml:space="preserve">Prioritize generation quality, explainability, and maintainable AI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 xml:space="preserve">  workflow.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## Engineering Rules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1. Use TypeScript strict mode. Do not use any.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2. Do not hard-code API keys. Read env variables only.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 xml:space="preserve">3. Do not expose chain-of-thought. Timeline shows public step summaries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 xml:space="preserve">  only.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4. Prefer small patches. Do not rewrite unrelated files.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5. For AI outputs, validate with Zod before using in frontend.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6. For generated HTML, preview only inside sandboxed iframe.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## Task Protocol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Before editing code, always respond with: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Understanding of current files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Implementation plan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Files to modify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Risks and validation commands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After editing code, always respond with: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Changed files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How to test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Known limitations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- Follow-up suggestions</w:t>
            </w:r>
          </w:p>
        </w:tc>
      </w:tr>
    </w:tbl>
    <w:p>
      <w:pPr>
        <w:pStyle w:val="4"/>
        <w:spacing w:before="40" w:after="80"/>
        <w:rPr>
          <w:rFonts w:ascii="Noto Sans CJK SC" w:hAnsi="Noto Sans CJK SC" w:eastAsia="Noto Sans CJK SC"/>
          <w:b/>
          <w:color w:val="1E3A8A"/>
          <w:sz w:val="25"/>
        </w:rPr>
      </w:pPr>
    </w:p>
    <w:p>
      <w:pPr>
        <w:pStyle w:val="4"/>
        <w:spacing w:before="40" w:after="80"/>
        <w:rPr>
          <w:rFonts w:hint="eastAsia" w:ascii="Noto Sans CJK SC" w:hAnsi="Noto Sans CJK SC" w:eastAsia="Noto Sans CJK SC"/>
          <w:b/>
          <w:color w:val="1E3A8A"/>
          <w:sz w:val="25"/>
          <w:lang w:val="en-US" w:eastAsia="zh-CN"/>
        </w:rPr>
      </w:pPr>
    </w:p>
    <w:p>
      <w:pPr>
        <w:pStyle w:val="4"/>
        <w:spacing w:before="40" w:after="80"/>
        <w:rPr>
          <w:rFonts w:ascii="Noto Sans CJK SC" w:hAnsi="Noto Sans CJK SC" w:eastAsia="Noto Sans CJK SC"/>
          <w:b/>
          <w:color w:val="1E3A8A"/>
          <w:sz w:val="25"/>
        </w:rPr>
      </w:pPr>
    </w:p>
    <w:p>
      <w:pPr>
        <w:pStyle w:val="4"/>
        <w:spacing w:before="40" w:after="80"/>
        <w:rPr>
          <w:rFonts w:ascii="Noto Sans CJK SC" w:hAnsi="Noto Sans CJK SC" w:eastAsia="Noto Sans CJK SC"/>
          <w:b/>
          <w:color w:val="1E3A8A"/>
          <w:sz w:val="25"/>
        </w:rPr>
      </w:pPr>
    </w:p>
    <w:p>
      <w:pPr>
        <w:pStyle w:val="4"/>
        <w:spacing w:before="40" w:after="80"/>
        <w:rPr>
          <w:rFonts w:ascii="Noto Sans CJK SC" w:hAnsi="Noto Sans CJK SC" w:eastAsia="Noto Sans CJK SC"/>
          <w:b/>
          <w:color w:val="1E3A8A"/>
          <w:sz w:val="25"/>
        </w:rPr>
      </w:pP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通用 Codex 提示词模板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5"/>
              </w:rPr>
              <w:t>你是资深 AI 全栈工程师，目标是帮助我完成“AI 多页 HTML 课程生成器”。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任务目标：&lt;写清楚今天要完成的模块&gt;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当前上下文：&lt;说明已有文件、数据结构、接口&gt;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修改范围：&lt;允许修改哪些目录/文件&gt;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约束条件：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1. 先读代码并输出计划，不要直接改。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2. TypeScript strict，不使用 any。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3. AI 输出必须经过 Zod 校验。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4. 不要泄露 chain-of-thought，只展示可公开摘要。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5. 保持最小改动，不重写无关模块。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验收标准：&lt;列出可运行命令、接口返回、UI 表现&gt;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5"/>
              </w:rPr>
              <w:t>输出格式：计划 -&gt; 修改文件 -&gt; 代码变更 -&gt; 测试方式 -&gt; 风险点。</w:t>
            </w:r>
          </w:p>
        </w:tc>
      </w:tr>
    </w:tbl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4. 学习资料总索引（精选，可点击）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AI SDK / OpenAI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3"/>
      </w:tblGrid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"https://ai-sdk.dev/docs/introduction"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Vercel AI SDK - Introduction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先了解它为什么适合 TypeScript AI 应用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"https://ai-sdk.dev/docs/ai-sdk-core/generating-text"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Core - Generating and Streaming Text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重点看 generateText / streamText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"https://ai-sdk.dev/docs/reference/ai-sdk-core/stream-text"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Reference - streamText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查返回值、流对象和错误处理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"https://ai-sdk.dev/docs/agents/overview"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Agents - Overview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理解 ToolLoopAgent 与低层函数的取舍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7. </w:t>
            </w:r>
            <w:r>
              <w:fldChar w:fldCharType="begin"/>
            </w:r>
            <w:r>
              <w:instrText xml:space="preserve"> HYPERLINK "https://ai-sdk.dev/docs/agents/building-agents"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Agents - Building Agents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学习可复用 Agent 配置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"https://ai-sdk.dev/docs/reference/ai-sdk-core/tool-loop-agent"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Reference - ToolLoopAgent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理解 agent loop 的工程抽象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"https://ai-sdk.dev/providers/openai-compatible-providers"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AI SDK - OpenAI Compatible Providers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统一适配 OpenAI-compatible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"https://developers.openai.com/api/docs/guides/function-calling"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API - Function Calling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工具参数 schema 与调用流程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真实生图、尺寸、格式、透明背景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"https://developers.openai.com/api/docs/guides/images-vision"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API - Images and Vision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图片输入/输出与多模态概念</w:t>
            </w:r>
          </w:p>
        </w:tc>
      </w:tr>
    </w:tbl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Agent / LangGraph / MCP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3"/>
      </w:tblGrid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"https://docs.langchain.com/oss/javascript/langgraph/quickstart"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- Quickstart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Graph API 起步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"https://docs.langchain.com/oss/javascript/langgraph/streaming"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- Streaming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updates / values / messages / custom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"https://langchain-ai.github.io/langgraphjs/reference/classes/langgraph.StateGraph.html"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API - StateGraph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State、Node、Reducer 的 API 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"https://github.com/langchain-ai/langgraph-supervisor-js"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 Supervisor JS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Supervisor + specialist 架构参考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"https://github.langchain.ac.cn/langgraphjs/tutorials/quickstart/"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中文快速入门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中文辅助，英文官方为准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"https://github.langchain.ac.cn/langgraphjs/concepts/low_level/"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LangGraph.js 中文低层概念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State / Nodes / Edges 中文解释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了解 Agent、Tool、Handoff 等基础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"https://ts.sdk.modelcontextprotocol.io/"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MCP TypeScript SDK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工具/资源/提示词标准化思想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"https://modelcontextprotocol.io/specification/2025-06-18/server/tools"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MCP Specification - Tools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Tool 作为外部能力接口</w:t>
            </w:r>
          </w:p>
        </w:tc>
      </w:tr>
    </w:tbl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前端 / Node / 工程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3"/>
      </w:tblGrid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"https://nextjs.org/docs/app/api-reference/file-conventions/route"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Next.js - route.js File Convention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GET / POST / PUT 等方法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"https://developer.mozilla.org/en-US/docs/Web/API/Server-sent_events"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- Server-sent events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SSE 原理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"https://developer.mozilla.org/en-US/docs/Web/API/EventSource"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- EventSource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浏览器端事件流接口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"https://developer.mozilla.org/zh-CN/docs/Web/API/Server-sent_events/Using_server-sent_events"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中文 - 使用服务器发送事件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中文辅助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7. </w:t>
            </w:r>
            <w:r>
              <w:fldChar w:fldCharType="begin"/>
            </w:r>
            <w:r>
              <w:instrText xml:space="preserve"> HYPERLINK "https://developer.mozilla.org/en-US/docs/Web/API/HTMLIFrameElement/sandbox"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- iframe sandbox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安全预览关键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"https://developer.mozilla.org/en-US/docs/Web/HTTP/Reference/Headers/Content-Security-Policy/sandbox"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MDN - CSP sandbox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补充隔离策略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"https://zod.dev/"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Zod - Documentation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TypeScript schema validation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"https://zod.dev/api"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Zod - Defining Schemas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对象、枚举、数组、校验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自由 CSS 与模板结合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7. </w:t>
            </w:r>
            <w:r>
              <w:fldChar w:fldCharType="begin"/>
            </w:r>
            <w:r>
              <w:instrText xml:space="preserve"> HYPERLINK "https://playwright.dev/docs/test-snapshots"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Playwright - Visual Comparisons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视觉回归思路</w:t>
            </w:r>
          </w:p>
        </w:tc>
      </w:tr>
    </w:tbl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中文辅助 / 国内模型 / Docker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3"/>
      </w:tblGrid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"https://api-docs.deepseek.com/zh-cn/"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DeepSeek API 中文文档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OpenAI-compatible 中文参考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"https://help.aliyun.com/zh/model-studio/compatibility-of-openai-with-dashscope"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阿里云百炼 - OpenAI Chat 接口兼容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国产模型接入参考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"https://www.volcengine.com/docs/82379/1330626"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火山方舟 - 兼容 OpenAI SDK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国产模型接入参考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"https://openrouter.ai/docs/quickstart"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OpenRouter - Quickstart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多模型统一入口参考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"https://docs.docker.com/guides/nodejs/"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Docker Docs - Node.js Guide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前端临时补 Node/Docker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"https://docs.docker.com/reference/samples/postgres/"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Docker Docs - PostgreSQL Samples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后续本地数据库参考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7. </w:t>
            </w:r>
            <w:r>
              <w:fldChar w:fldCharType="begin"/>
            </w:r>
            <w:r>
              <w:instrText xml:space="preserve"> HYPERLINK "https://yeasy.gitbook.io/docker_practice"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Docker 从入门到实践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中文系统学习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1. </w:t>
            </w:r>
            <w:r>
              <w:fldChar w:fldCharType="begin"/>
            </w:r>
            <w:r>
              <w:instrText xml:space="preserve"> HYPERLINK "https://unifiedjs.com/explore/package/remark-parse/"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remark-parse - unified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Markdown 解析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2. </w:t>
            </w:r>
            <w:r>
              <w:fldChar w:fldCharType="begin"/>
            </w:r>
            <w:r>
              <w:instrText xml:space="preserve"> HYPERLINK "https://www.npmjs.com/package/pdf-parse"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pdf-parse - npm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PDF 解析轻量方案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3.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"https://developers.openai.com/codex/guides/agents-md"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Codex - AGENTS.md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项目级编码代理规则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"https://developers.openai.com/codex/cli/features"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Codex CLI Features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理解交互式编码 agent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 xml:space="preserve">6. </w:t>
            </w:r>
            <w:r>
              <w:fldChar w:fldCharType="begin"/>
            </w:r>
            <w:r>
              <w:instrText xml:space="preserve"> HYPERLINK "https://developers.openai.com/codex/skills"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t>OpenAI Codex - Agent Skills</w:t>
            </w:r>
            <w:r>
              <w:rPr>
                <w:rFonts w:ascii="Noto Sans CJK SC" w:hAnsi="Noto Sans CJK SC" w:eastAsia="Noto Sans CJK SC"/>
                <w:color w:val="2563EB"/>
                <w:sz w:val="15"/>
                <w:szCs w:val="15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5"/>
              </w:rPr>
              <w:t xml:space="preserve"> - 把重复工作变成技能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01  |  环境搭建 + Next.js + 最小 LLM 调用 + 简单流式输出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完成 Mac 开发环境、Next.js 项目、OpenAI-compatible 模型适配层、一个普通文本接口和一个最小流式接口。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LLM API 调用的本质是“输入消息 + 模型参数 -&gt; 输出内容”，它本身不是 Agent。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流式输出是“降低感知等待”的 UI/协议能力，不等于 Agent 思考过程。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OpenAI-compatible 的价值是把模型供应商差异收敛到 baseURL、apiKey、model 三个配置点。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"https://ai-sdk.dev/docs/introduction"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Vercel AI SDK - Introduction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先了解它为什么适合 TypeScript AI 应用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"https://ai-sdk.dev/docs/ai-sdk-core/generating-text"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and Streaming 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generateText / streamText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"https://ai-sdk.dev/providers/openai-compatible-providers"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OpenAI Compatible Providers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统一适配 OpenAI-compatible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"https://api-docs.deepseek.com/zh-cn/"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DeepSeek API 中文文档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OpenAI-compatible 中文参考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安装 Node LTS、pnpm、VS Code、Codex 扩展；创建 Next.js + TypeScript 项目。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创建 .env.local，配置 MODEL_BASE_URL、MODEL_API_KEY、MODEL_NAME，不把 key 写进代码。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lib/ai/provider.ts，封装统一模型实例；实现 /api/ai/generate 普通接口。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/api/ai/stream 最小 streamText 接口；前端用 fetch 读取 stream 或先展示返回文本。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写第一版 README：项目目标、启动命令、环境变量、今日接口截图。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apps/web/app/api/ai/generate/route.ts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apps/web/app/api/ai/stream/route.ts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apps/web/lib/ai/provider.ts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.env.local.example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README.md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任务：在当前 Next.js TypeScript 项目中实现 OpenAI-compatible 模型适配层和两个 API 路由。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工作方式：先阅读 package.json、app 目录和已有 lib，不要直接改代码；先输出实现计划、文件清单和风险点。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约束：API Key 只能从 process.env 读取；统一错误格式；保留 TypeScript 类型；不要引入无关框架。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验收：pnpm dev 可启动；POST /api/ai/generate 返回文本；POST /api/ai/stream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能逐步返回内容；README 包含启动步骤。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本地页面可以输入 prompt 并看到模型返回。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切换 baseURL/model 不需要改业务代码。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流式接口失败时能看到可读错误，而不是前端白屏。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你如何设计多模型适配层，避免业务代码被某个模型厂商绑定？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普通 LLM API、流式输出、Agent 三者在工程上有什么边界？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02  |  AI SDK 基础抽象：messages、system prompt、streamText、错误处理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 Day 1 的临时代码整理成可维护的 AI Client，并能解释 messages、system prompt、temperature、maxTokens、streamText 的作用。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messages 是对话状态的显式输入；模型默认不会“记住”历史，历史由应用侧传入。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system prompt 约束角色、边界和输出风格；user prompt 表达任务；二者不要混写。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模型调用层必须有 traceId、超时、错误分类、日志，否则后续 Agent 调试不可控。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and Streaming 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generateText / streamText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"https://ai-sdk.dev/docs/reference/ai-sdk-core/stream-text"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streamText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查返回值、流对象和错误处理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"https://ai-sdk.dev/providers/openai-compatible-providers"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OpenAI Compatible Providers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统一适配 OpenAI-compatible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"https://openrouter.ai/docs/quickstart"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OpenRouter - Quickstart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多模型统一入口参考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"https://help.aliyun.com/zh/model-studio/compatibility-of-openai-with-dashscope"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阿里云百炼 - OpenAI Chat 接口兼容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国产模型接入参考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封装 generateTextSafe 与 streamTextSafe，统一传入 model、messages、temperature、traceId。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增加 lib/ai/errors.ts，区分配置错误、模型错误、解析错误、超时错误。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前端新增 ChatPlayground 组件，用于快速测试 system prompt 和 user prompt。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记录三组实验：temperature 低/中/高对输出稳定性的影响。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notes/day-02.md：用自己的话解释“为什么模型没有真正记忆”。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apps/web/lib/ai/client.ts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apps/web/lib/ai/errors.ts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apps/web/components/ChatPlayground.tsx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notes/day-02.md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任务：重构 AI 调用层，新增 generateTextSafe / streamTextSafe，加入 traceId、错误分类和最小日志。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请先审查 Day 1 的代码并指出耦合点，再给出最小改动方案。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约束：不改变现有页面交互；不要吞掉原始错误；错误响应必须包含 code、message、traceId。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完成后请列出：修改文件、核心抽象、还缺哪些生产级能力。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调用逻辑不散落在 route.ts 中。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故意删掉 API Key 时，前端能显示配置错误。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能向面试官解释 messages 与“记忆”的关系。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在 AI 应用中，为什么要把模型调用封装成单独的 client 层？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system prompt 和 user prompt 分别应该承担什么职责？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03  |  结构化输出：Zod Schema、JSON Schema、CourseIntent Agent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实现第一个“准 Agent”：Intent Agent，把一句话稳定解析成 CourseIntent 结构。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结构化输出把“自然语言生成问题”转成“受约束数据生成问题”，是前端稳定消费 AI 结果的基础。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Zod 同时承担运行时校验和 TypeScript 类型推导，适合 Course Schema 做单一事实源。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CourseIntent 不是课程内容，而是后续 Agent 的任务规格：受众、主题、页数、风格、约束。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"https://zod.dev/"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Zod - Documentation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TypeScript schema validation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"https://zod.dev/api"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Zod - Defining Schemas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对象、枚举、数组、校验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创建 packages/course-schema，定义 CourseIntentSchema。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/api/agents/intent：输入 userPrompt，输出 CourseIntent。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前端增加 JsonInspector，清晰展示模型返回的结构化结果。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测试 10 条不同输入，记录字段缺失、枚举错误、年龄段识别错误。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写一版 Intent Agent system prompt，要求只做需求分析，不生成课程。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packages/course-schema/src/intent.ts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packages/course-schema/src/index.ts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apps/web/app/api/agents/intent/route.ts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apps/web/components/JsonInspector.tsx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packages/agent-core/prompts/intent.md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任务：基于 Zod 设计 CourseIntentSchema，并实现 /api/agents/intent。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请先解释字段设计依据，再写代码。Schema 至少包含 topic、audienceAgeRange、courseLength、visualStyl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e、difficulty、mustInclude、avoid、language。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约束：模型输出必须经过 Zod parse；parse 失败要返回可读的 schema error；prompt 只允许做需求理解。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验收：10 条自然语言输入都能返回稳定 JSON。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CourseIntent 字段清晰，后续 Planner 可直接使用。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结构化失败时能定位是哪个字段不合法。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JSON mode 与 Structured Outputs 的区别。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 AI 前端项目通常要使用结构化输出，而不是直接解析模型文本？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Zod 在这个项目中解决的是 TypeScript 类型问题，还是运行时可靠性问题？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04  |  Prompt Engineering 工程化：角色、边界、输入输出契约、Prompt 文件化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建立 prompts 目录和 Prompt Review 习惯，能把“调提示词”变成可维护的工程资产。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 不是文案，而是模型调用的“软接口契约”：目标、输入、输出、禁止项、失败处理。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好的 prompt 要降低模型自由度，但不能把复杂决策全部写死。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 版本化可以让 bad case 可复现，避免每次修改都只靠感觉。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"https://developers.openai.com/codex/guides/agents-md"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AGENTS.md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项目级编码代理规则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创建 packages/agent-core/prompts，并把 Day 3 的 intent prompt 文件化。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PromptTemplate 类型：name、version、role、inputContract、outputContract、content。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prompt-loader.ts，支持读取 Markdown prompt 并注入变量。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建立 prompts/review-checklist.md：检查职责是否单一、输出是否可校验、是否有禁止项。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 Intent Agent 写 5 个 bad cases，并记录 prompt 如何修正。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packages/agent-core/prompts/intent.v1.md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packages/agent-core/prompts/review-checklist.md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packages/agent-core/src/prompt-loader.ts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packages/agent-core/src/types/prompt.ts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notes/prompt-badcases.md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任务：帮我把项目中的 prompt 改造成可维护的 PromptTemplate 体系。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请先检查现有 prompt 是否职责过多、输出契约是否模糊、是否缺少反例约束。然后新增 prompt-loader 和 review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checklist。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约束：不要把 prompt 写死在 route.ts；prompt 文件要能被单元测试读取；不要泄露链式思考，只输出可展示的理由摘要。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 不再散落在业务代码中。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prompt 都能说明输入、输出和边界。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至少有 5 个 bad case 记录。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 工程化和简单“调 prompt”有什么区别？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如何避免在 Agent Timeline 中暴露模型的私有推理链？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05  |  Tool Calling 与 Skill Registry：把外部能力变成 Agent 可调用工具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实现最小 Skill Registry，并让模型通过工具选择功能模板和样式模板。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Tool Calling 是模型“请求应用侧执行动作”的结构化协议，工具真正执行发生在后端代码中。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Skill 是项目内部的能力单元，包含名称、描述、输入 schema、输出 schema、execute。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工具描述会影响模型是否调用工具，因此 tool description 也是 prompt 的一部分。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"https://developers.openai.com/api/docs/guides/function-calling"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Function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工具参数 schema 与调用流程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"https://ai-sdk.dev/docs/agents/overview"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Agents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ToolLoopAgent 与低层函数的取舍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"https://modelcontextprotocol.io/specification/2025-06-18/server/tools"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MCP Specification - Tools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Tool 作为外部能力接口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"https://ts.sdk.modelcontextprotocol.io/"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MCP TypeScript SDK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工具/资源/提示词标准化思想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Skill 接口与 SkillRegistry。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searchFunctionalTemplateSkill、searchStyleTemplateSkill、validateCourseIntentSkill。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 AI SDK tool calling 跑一个 demo：输入页面目的，模型调用模板搜索工具。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记录 tool call event：toolName、input、output、duration、success。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notes/day-05.md：Tool Calling 与普通后端 API 调用的区别。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packages/agent-core/src/skills/registry.ts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packages/agent-core/src/skills/template-skills.ts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apps/web/app/api/demo/tool-call/route.ts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notes/day-05.md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SkillRegistry，并写一个工具调用 demo。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请先设计 Skill 类型，要求包含 name、description、inputSchema、outputSchema、execute。然后实现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searchFunctionalTemplateSkill 和 searchStyleTemplateSkill。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约束：工具入参必须 Zod 校验；execute 不允许直接返回大段 HTML；每次工具调用要记录 event。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请输出最小可运行代码和一个 curl 测试命令。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模型能正确选择并调用至少一个工具。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工具调用事件能在日志中看到。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tool call 的“决策在模型，执行在代码”。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Tool Calling 和你自己在代码里调用 API 的区别是什么？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工具 schema 设计得不好会导致哪些问题？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06  |  最小 Agent：Agent Loop、状态、事件、单 Agent 页面生成 Demo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写出不依赖 LangGraph 的最小 Agent Loop，理解 Agent 与一次性 LLM 调用的本质差异。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的最小模型是“状态 + 决策 + 工具调用 + 迭代终止”，不是“一个更长的 prompt”。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State 存储任务上下文、中间产物、事件日志和失败信息。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Event 是前端 Timeline 的数据基础，而不是事后拼接的 UI 文案。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"https://ai-sdk.dev/docs/agents/building-agents"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Agents - Building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学习可复用 Agent 配置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"https://ai-sdk.dev/docs/reference/ai-sdk-core/tool-loop-agent"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ToolLoopAgent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agent loop 的工程抽象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了解 Agent、Tool、Handoff 等基础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"https://developers.openai.com/codex/cli/features"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CLI Features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理解交互式编码 agent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Agent、AgentState、AgentEvent 三个核心类型。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createMinimalAgent：接收 state，调用模型或工具，返回新 state。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做一个 SinglePageAgent：输入页面目标，输出 PagePlan 草稿。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把每一步写入 AgentEvent 数组。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notes/day-06.md：Agent、Workflow、ToolLoop 的区别。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packages/agent-core/src/agent/types.ts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packages/agent-core/src/agent/minimal-agent.ts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packages/agent-core/src/events.ts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packages/agent-core/src/agents/single-page-agent.ts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notes/day-06.md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任务：不要引入 LangGraph，先手写一个最小 Agent Loop。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请实现 Agent&lt;State&gt; 接口、AgentEvent 类型、createMinimalAgent 函数，并用 SinglePageAgent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生成一个页面计划。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约束：不要做复杂抽象；每一步都要写入 events；Agent 不能直接操作 React 组件；状态更新必须可序列化。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完成后请解释这个 Agent 与一次 generateText 调用的区别。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能看到 AgentEvent 记录 start、model_call、tool_call、finish。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SinglePageAgent 能生成结构化 PagePlan。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能画出 Agent Loop 的数据流。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你怎么定义 Agent？它和工作流、工具调用分别是什么关系？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 Agent 系统必须显式保存 state 和 event？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07  |  课程领域建模：Course、PagePlan、Asset、Theme、QualityReport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建立完整 Course Schema，为后续多页课程生成提供稳定数据结构。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领域模型决定 AI 输出边界；Schema 不是数据库字段，而是 Agent 协作协议。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Course 是全局上下文，PagePlan 是每页任务，Asset 是可复用素材，QualityReport 是质量闭环输入。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多页课程必须有共享主题、学习路径和页面依赖，否则生成结果会像一堆孤立网页。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"https://zod.dev/api"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Zod - Defining Schemas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对象、枚举、数组、校验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CourseSchema、CourseOutlineSchema、PagePlanSchema、AssetSchema、QualityReportSchema。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明确 pageType 枚举：cover、story_intro、knowledge_card、quiz、comparison、timeline、summary、achievement。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为每个 schema 写 example JSON。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schema export，前后端共享类型。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docs/schema.md：解释每个核心字段为什么存在。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packages/course-schema/src/course.ts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packages/course-schema/src/page.ts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packages/course-schema/src/asset.ts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packages/course-schema/src/quality.ts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packages/course-schema/examples/*.json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docs/schema.md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任务：为 AI 多页 HTML 课程生成系统设计核心 Course Schema。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请先从产品流程推导实体关系，再实现 Zod schema。字段要覆盖：课程目标、受众、页面序列、功能模板、样式模板、图片素材、HTML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输出和质量报告。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约束：schema 不要过度限制 UI 细节；但必须能保证多 Agent 传递状态稳定。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输出：代码、示例 JSON、字段解释。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前后端都能 import 同一套类型。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schema 都有 example。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DSL 为什么不能太死，也不能完全自由。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在 AI 生成系统里，Schema 设计对稳定性有什么影响？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如何在 DSL 约束和 UI 丰富度之间取平衡？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08  |  功能模板系统：页面类型、教学目的、结构槽位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Functional Template Registry，让每页先选择“教学功能模板”，再生成内容。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功能模板解决“这一页要承担什么教学任务”，不是解决颜色和视觉风格。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模板槽位把页面拆成 title、narration、blocks、interaction、assetSlots，方便模型填充。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模板选择应由页面目的驱动，而不是让模型随意决定页面长什么样。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"https://modelcontextprotocol.io/specification/2025-06-18/server/tools"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MCP Specification - Tools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Tool 作为外部能力接口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"https://zod.dev/api"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Zod - Defining Schemas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对象、枚举、数组、校验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FunctionalTemplate 类型：id、pageType、goal、slots、constraints、bestFor。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8 个功能模板：封面、故事导入、知识卡、对比、时间线、选择题、任务卡、总结。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searchFunctionalTemplateSkill，根据 pageGoal 返回候选模板。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写模板示例：每个模板 1 个 PagePlan mock。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前端增加 TemplateGallery 页面，展示模板结构。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packages/templates/src/functional/types.ts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packages/templates/src/functional/*.ts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packages/agent-core/src/skills/search-functional-template.ts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apps/web/app/templates/page.tsx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docs/templates-functional.md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任务：实现功能模板系统，不要写 HTML。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请设计 FunctionalTemplate 类型，并实现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cover、story_intro、knowledge_card、quiz、summary 等模板。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约束：模板只描述教学功能和结构槽位，不描述具体视觉色彩；每个模板要有 bestFor 和 avoidFor；Skill 返回候选模板而不是唯一答案。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完成后生成 TemplateGallery 用于前端查看模板。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至少 8 个功能模板可被 Skill 查询。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每个模板有明确槽位和适用场景。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前端能查看模板清单。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功能模板和组件模板有什么区别？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为什么一句话生成课程时必须先做模板选择？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09  |  样式模板系统：Design Tokens、主题风格、布局密度、视觉一致性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Style Template Registry，让课程拥有统一而丰富的视觉风格。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样式模板解决“看起来像什么”，包括色彩、字体、卡片、阴影、背景、装饰元素。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Design Tokens 是样式模板的结构化表达，能让多页 HTML 保持一致。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样式模板不能只给一种风格，至少要支持科幻、童趣、极简、自然、黑板、游戏化等方向。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自由 CSS 与模板结合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真实生图、尺寸、格式、透明背景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StyleTemplate 类型：colorTokens、typography、spacing、surface、decoration、motion、assetGuidance。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6 套样式模板：sci-fi、kids-playful、minimal、nature、blackboard、game-quest。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searchStyleTemplateSkill，根据 CourseIntent.visualStyle 和 audience 返回候选样式。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编写 style-to-css.ts，把 tokens 转为 CSS variables。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TemplateGallery 增加样式预览卡片。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packages/templates/src/style/types.ts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packages/templates/src/style/*.ts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packages/templates/src/style/style-to-css.ts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packages/agent-core/src/skills/search-style-template.ts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apps/web/components/StyleTemplateCard.tsx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任务：实现样式模板系统，重点是设计 token，而不是写死页面。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请设计 StyleTemplate 类型并实现 6 套风格。每套风格要包含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colorTokens、typography、surface、decoration、layoutDensity、assetGuidance。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约束：样式模板必须可组合到任意功能模板；不要把具体课程内容写进样式模板；输出 CSS variables 的工具函数。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至少 6 套风格可预览。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功能模板与样式模板可以自由组合。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能解释为什么样式模板能提升生成质量。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如何保证 AI 生成的多页 HTML 打眼一看是统一的？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Design Tokens 在 AI 生成页面中的作用是什么？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10  |  Course Planner Agent：一句话生成课程大纲与页面序列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输入一句话，生成课程目标、学习路径、页面数量、每页 PagePlan。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Planner Agent 负责全局结构，不负责写每页 HTML。职责分离能减少单 Agent 过载。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页面序列要体现“引入 - 讲解 - 互动 - 总结”的学习节奏。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课程规划阶段失败时，只需重跑 Planner，不必生成任何 HTML。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"https://github.langchain.ac.cn/langgraphjs/concepts/low_level/"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中文低层概念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 / Nodes / Edges 中文解释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"https://ai-sdk.dev/docs/agents/overview"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Agents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ToolLoopAgent 与低层函数的取舍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CoursePlannerAgent：输入 CourseIntent，输出 CourseOutline + PagePlan[]。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PagePlan 必须包含 pageGoal、pageType、dependsOn、keyMessage、interactionType、assetNeeds。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加入页数控制：默认 5 页，允许 3-12 页，先不做几十页。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前端显示 CourseOutlinePanel 和 PagePlanList。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测试 5 个主题：太阳系、火星探险、垃圾分类、AI 素养、古诗入门。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packages/agent-core/src/agents/course-planner-agent.ts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packages/agent-core/prompts/course-planner.v1.md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apps/web/app/api/courses/plan/route.ts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apps/web/components/CourseOutlinePanel.tsx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apps/web/components/PagePlanList.tsx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CoursePlannerAgent。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请读取 CourseIntentSchema 和 PagePlanSchema，生成一个只负责课程结构规划的 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约束：不要生成 HTML；不要写每页完整文案；必须输出学习路径、页面序列、每页目的、依赖关系和素材需求；输出必须 Zod 校验。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请同时写 5 条测试输入和期望观察点。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一句话能生成结构化课程规划。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页面之间有依赖和递进关系。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前端能清晰展示大纲与页面列表。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课程规划 Agent 为什么不能同时负责 HTML 生成？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如何判断生成的课程大纲是否具有教学连贯性？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11  |  Pedagogy + Story + Visual Planning：教学节奏、剧情线、视觉总监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在 Planner 之后增加教学设计、故事设计、视觉设计三个专业规划节点。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Pedagogy Agent 负责年龄适配、知识递进、互动频率，不负责页面视觉。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Story Agent 让多页课程有叙事线，避免每页像独立百科卡片。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Visual Director Agent 生成全局视觉规范，为后续 HTML Engineer 提供统一约束。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真实生图、尺寸、格式、透明背景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PedagogyPlanSchema、StoryArcSchema、VisualBriefSchema。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PedagogyAgent：检查年龄段、难度、互动节奏。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StoryAgent：为课程生成角色、任务线、章节转场。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VisualDirectorAgent：选择样式模板并生成 visual brief。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前端在 CourseOutlinePanel 增加教学、故事、视觉三个 tab。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packages/course-schema/src/pedagogy.ts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packages/course-schema/src/story.ts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packages/course-schema/src/visual.ts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packages/agent-core/src/agents/pedagogy-agent.ts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packages/agent-core/src/agents/story-agent.ts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packages/agent-core/src/agents/visual-director-agent.ts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任务：在 CoursePlannerAgent 之后新增 PedagogyAgent、StoryAgent、VisualDirectorAgent。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请先说明三者职责边界，再实现 schema 和 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约束：每个 Agent 只输出自己的 brief，不生成 HTML；VisualDirector 必须引用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StyleTemplate；Pedagogy 必须显式说明年龄适配策略。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完成后把三个 brief 接到前端 tab 中展示。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课程规划结果被三个专业 brief 增强。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brief 都可被后续 Page Worker 使用。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能解释“多 Agent 职责拆分”不是简单多调用几次模型。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为什么教育类生成项目需要 Pedagogy Agent？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Story Agent 和 Visual Director Agent 分别解决什么质量问题？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12  |  单页内容 DSL：在不牺牲 UI 丰富度的前提下约束页面内容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定义混合 DSL：约束内容结构和关键槽位，但允许 HTML/CSS 在模板边界内自由表现。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DSL 约束内容和结构，不应该把 UI 细节限制到只能渲染固定组件。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混合方案是“PageContentDSL + StyleTokens + HTML Engineer 自由实现”。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DSL 的目标是让 QA、Repair、前端预览和导出都能定位问题。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"https://zod.dev/api"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Zod - Defining Schemas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对象、枚举、数组、校验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自由 CSS 与模板结合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PageContentDSLSchema：title、narration、blocks、interaction、assetSlots、layoutHints。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PageWriterAgent：输入 PagePlan + briefs，输出 PageContentDSL。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给每个功能模板写一份 DSL example。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前端增加 PageDSLViewer，展示 DSL 与最终 HTML 的区别。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记录哪些字段必须约束，哪些 UI 表现留给 HTML Engineer。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packages/course-schema/src/page-dsl.ts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packages/agent-core/src/agents/page-writer-agent.ts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packages/agent-core/prompts/page-writer.v1.md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apps/web/components/PageDSLViewer.tsx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docs/dsl-boundary.md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任务：设计 PageContentDSL 的混合方案。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请不要设计成固定 React 组件树；只约束页面内容、教学结构、互动数据、素材槽位和布局提示。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实现 PageWriterAgent，输入 PagePlan、PedagogyBrief、StoryArc、VisualBrief，输出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PageContentDSL。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验收：同一个 DSL 可以交给不同 HTML Engineer prompt 生成不同视觉表现。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DSL 不包含大段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DSL 能稳定表达页面内容和素材需求。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能讲清楚 DSL 的边界：约束结构，不锁死 UI。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为什么不直接让模型生成完整 HTML？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DSL 过强约束和完全自由生成分别有什么风险？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13  |  HTML 预览架构：iframe sandbox、安全边界、生成 HTML 的工程约束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HTML 预览页，用 sandboxed iframe 安全展示 AI 生成 HTML。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生成 HTML 是不可信内容，必须用 iframe sandbox 隔离。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预览层只负责展示，不应该在主应用 DOM 中 innerHTML 注入完整页面。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HTML 输出要有基本契约：完整文档、移动端适配、无外链脚本、资源路径可控。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"https://developer.mozilla.org/en-US/docs/Web/API/HTMLIFrameElement/sandbox"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 sandbox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安全预览关键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"https://developer.mozilla.org/en-US/docs/Web/HTTP/Reference/Headers/Content-Security-Policy/sandbox"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CSP sandbox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补充隔离策略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自由 CSS 与模板结合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HtmlPreviewFrame 组件，使用 srcDoc 和 sandbox。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GeneratedHtmlContract：必须包含 doctype、html、head、body、viewport、style。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sanitizeHtmlLite：先做字符串级禁止项检查，禁止 script src、外链 iframe。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/preview 页面，展示 PageContentDSL 和 iframe 预览。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docs/html-preview-security.md：说明 sandbox 策略和限制。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apps/web/components/HtmlPreviewFrame.tsx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apps/web/app/preview/page.tsx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packages/agent-core/src/validators/html-contract.ts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packages/agent-core/src/validators/sanitize-html-lite.ts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docs/html-preview-security.md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AI 生成 HTML 的安全预览组件。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请先说明为什么不能直接 dangerouslySetInnerHTML 到主页面，再实现 HtmlPreviewFrame。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约束：使用 iframe srcDoc；sandbox 默认不要 allow-same-origin；不要允许外链脚本；给出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GeneratedHtmlContract 校验函数。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完成后写一个 demo HTML 测试预览和错误提示。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iframe 能预览完整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不合规 HTML 会被拒绝并显示原因。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sandbox 选项的安全含义。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生成 HTML 在前端预览时有哪些安全风险？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iframe sandbox 和 CSP sandbox 的定位分别是什么？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14  |  HTML Engineer Agent：从 PageContentDSL 生成单页高质量 HTML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HTML Engineer Agent，能生成一页内容正确、排版协调、样式明显的课程 HTML。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HTML Engineer Agent 的输入是 DSL + 功能模板 + 样式模板 + 视觉 brief，不直接读原始用户 prompt。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高质量 HTML 的第一优先级是内容正确和排版协调，炫酷动效是低优先级。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HTML prompt 应包含布局规则、禁止项、响应式要求、素材槽位、输出格式。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自由 CSS 与模板结合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HtmlEngineerAgent：输入 PageContentDSL，输出完整 HTML 字符串。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编写 html-engineer.v1.md，要求移动端优先、无外链 JS、CSS 内联、排版协调。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接入 html-contract validator，生成后立刻校验。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Preview 页面调用单页生成接口。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对同一 DSL 测试 3 套样式模板，比较输出质量。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packages/agent-core/src/agents/html-engineer-agent.ts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packages/agent-core/prompts/html-engineer.v1.md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apps/web/app/api/pages/generate-html/route.ts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apps/web/app/preview/page.tsx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notes/html-quality-cases.md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HtmlEngineerAgent。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请读取 PageContentDSL、FunctionalTemplate、StyleTemplate 类型，生成完整可预览 HTML。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约束：输出只能是完整 HTML 字符串；CSS 内联在 style 标签；禁止外链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JS；必须响应式；内容不能被视觉元素遮挡；优先内容正确与排版协调。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完成后接入 html-contract validator，并给出 3 个测试样例。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一页 HTML 能在 iframe 中稳定预览。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页面不出现明显遮挡、溢出、乱码。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HTML Engineer 不依赖原始用户 prompt。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你如何约束模型生成 HTML 的质量？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 HTML Engineer 的输入不应该是用户原始一句话？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15  |  页面质量评估：内容正确、排版协调、课程连贯、风格一致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PageQA Agent 和质量评分规则，为 Repair Agent 打基础。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质量评估要有优先级：内容正确 &gt; 排版协调 &gt; 课程连贯 &gt; 风格一致 &gt; HTML 可运行 &gt; 素材可用。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Agent 不负责修复，只负责发现问题并输出结构化报告。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质量报告必须可执行：问题位置、严重程度、修复建议，而不是笼统说“页面不好看”。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"https://playwright.dev/docs/test-snapshots"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Visual Comparisons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视觉回归思路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PageQualityReportSchema：scores、issues、severity、repairHints、shouldRepair。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PageQAAgent：输入 PagePlan、DSL、HTML、VisualBrief，输出质量报告。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basicLayoutHeuristics：检测过长文本、缺 viewport、空图片、颜色对比风险。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前端在预览页展示质量评分。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整理 10 条常见失败类型：跑题、太难、遮挡、过满、风格不一致等。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packages/course-schema/src/quality.ts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packages/agent-core/src/agents/page-qa-agent.ts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packages/agent-core/src/validators/layout-heuristics.ts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apps/web/components/PageQualityPanel.tsx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notes/quality-failure-taxonomy.md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PageQAAgent 和 PageQualityReportSchema。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请把质量优先级写进 schema 和 prompt：内容正确 &gt; 排版协调 &gt; 连贯性 &gt; 风格一致 &gt; HTML 可运行 &gt; 素材可用。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约束：QA Agent 只评估不修复；每个 issue 必须包含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location、severity、reason、repairHint；评分不要只给总分。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完成后把报告展示到前端质量面板。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报告能指出具体问题而非泛泛评价。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严重问题会触发 shouldRepair。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能解释为什么质量控制不能只靠 prompt。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生成页面的质量评价应该如何分层？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Agent 和 Repair Agent 为什么要分开？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16  |  真实生图接入：把图片作为 HTML 素材而不是整页替代品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Image Asset Agent，生成背景、角色、贴纸、图标等可用于 HTML 的素材。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本项目的图片是页面素材：背景、角色、装饰、图示，不是把整页做成一张图片。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素材 prompt 要避免文字、避免复杂 UI、明确透明背景或纯背景，方便和 HTML 文本叠加。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图片生成要有 fallback：失败时使用渐变背景、CSS 装饰或占位素材，不阻塞整门课。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真实生图、尺寸、格式、透明背景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"https://developers.openai.com/api/docs/guides/images-vision"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Images and Vision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图片输入/输出与多模态概念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AssetRequestSchema：assetType、usage、prompt、transparentBackground、safeArea、aspectRatio。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ImagePromptAgent：根据 PageContentDSL.assetSlots 生成素材 prompt。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接入真实图片生成接口，保存 imageUrl 或 base64/file path。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AssetGallery：查看每页素材、prompt、使用位置。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为背景图、角色贴纸、图标、纹理各测试 1 次。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packages/course-schema/src/asset.ts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packages/agent-core/src/agents/image-prompt-agent.ts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packages/agent-core/src/skills/generate-image-skill.ts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apps/web/components/AssetGallery.tsx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storage/assets/.gitkeep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任务：接入真实图片生成能力，但图片只作为 HTML 素材使用。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请实现 AssetRequestSchema、ImagePromptAgent 和 generateImageSkill。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约束：prompt 中要避免生成文字；透明素材要明确 transparent background；背景素材要保留文本安全区；图片失败不能阻塞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HTML 生成，必须返回 fallback。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请把每次图片请求的 prompt、assetType、usage、resultUrl 记录下来。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能生成至少 4 类页面素材。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HTML 页面能引用生成图片。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图片失败时页面仍可预览。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为什么课程页不应该全部用图片生成？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生图素材 prompt 和普通插画 prompt 有什么区别？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17  |  文本 + 图片 + HTML 合成：素材槽位、fallback、缓存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 DSL、图片素材和 HTML Engineer 串起来，生成图文结合的单页课程。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素材槽位是文本内容和生图能力之间的契约：页面先声明需要什么素材，再生成并注入。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合成时要控制层级：图片做背景/装饰，文本仍由 HTML 承载，保证清晰可读。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缓存素材能降低成本，也能让失败重试不重复生图。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真实生图、尺寸、格式、透明背景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"https://tailwindcss.com/docs/adding-custom-styles"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Adding Custom Styles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自由 CSS 与模板结合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resolveAssetsForPage：根据 assetSlots 调 ImagePromptAgent 和 generateImageSkill。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imageUrls 写回 PageContentDSL 或 PageGenerationState。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更新 HTML Engineer prompt，要求正确使用 assets，避免遮挡文本。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实现本地 JSON 缓存：相同 prompt + style + aspectRatio 不重复生成。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测试一页：背景图 + 角色贴纸 + 任务卡文本。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packages/agent-core/src/assets/resolve-assets-for-page.ts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packages/agent-core/src/assets/asset-cache.ts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packages/agent-core/prompts/html-engineer.v2.md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apps/web/components/PageAssetPanel.tsx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storage/assets/asset-cache.json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任务：把图片素材链路接入单页 HTML 生成。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请实现 resolveAssetsForPage 和 asset-cache，不要让 HtmlEngineerAgent 自己调用图片 API。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约束：素材生成发生在 HTML 前；生成结果写入 pageState.assets；HTML prompt 只能使用已给定的 asset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url；相同素材请求要缓存；文本必须保持 HTML 可读。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完成后给出一个图文合成 demo。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单页能同时包含 HTML 文本和生成素材。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重复生成同一页不会重复调用图片接口。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页面文本不被背景图影响可读性。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你如何设计文本生成和图片生成的协作顺序？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如何控制生图成本和失败对主流程的影响？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18  |  多页课程 MVP：串行生成 3-5 页 HTML 并统一预览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实现第一版完整链路：一句话 -&gt; 课程规划 -&gt; 多页 DSL -&gt; 素材 -&gt; HTML -&gt; 预览。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MVP 先串行生成，便于调试每个节点；并行优化要等质量闭环稳定后再做。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课程级 state 保存所有页面、中间产物、素材和 QA 报告，是后续多 Agent 的基础。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失败恢复要以页面为粒度，不能因为第 4 页失败就丢掉前 3 页。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generateCourseMvp：按顺序调用 Intent、Planner、briefs、PageWriter、Assets、HtmlEngineer。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创建 CourseGenerationState 类型，保存 course、pages、events、errors。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前端新增 CoursePreviewGrid，按页展示缩略卡和 iframe 预览。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实现本地 storage/courses/{id}/course.json 保存结果。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用一个主题生成 5 页课程，记录总耗时、失败点和质量问题。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packages/agent-core/src/workflows/generate-course-mvp.ts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packages/agent-core/src/state/course-generation-state.ts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apps/web/app/api/courses/generate-mvp/route.ts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apps/web/components/CoursePreviewGrid.tsx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storage/courses/.gitkeep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任务：实现串行 generateCourseMvp 工作流，先不要并行。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输入 userPrompt，依次调用 Intent -&gt; Planner -&gt; Pedagogy/Story/Visual -&gt;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PageWriter -&gt; Assets -&gt; HtmlEngineer。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约束：每个阶段产物都写入 CourseGenerationState；每页失败要记录 pageId 和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error；不要失败后清空已完成页面；最终保存 course.json。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请把流程拆成小函数，避免一个超长文件。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一句话能生成 3-5 页可预览课程。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course.json 包含中间产物和最终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失败能定位到具体阶段和页面。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为什么第一版多页生成不直接做并行？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长任务生成中，如何设计可恢复的任务状态？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19  |  SSE 事件协议：生成过程可视化与 Agent Timeline 数据层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把多页生成过程从“等待返回”升级为“实时事件流展示”。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SSE 适合服务端向浏览器推送生成进度；本项目是单向长任务状态流，不需要 WebSocket 起步。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事件协议要稳定：event type、agent、pageId、status、message、payload、timestamp。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Timeline 展示的是可公开的步骤摘要，不展示模型隐藏推理链。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"https://developer.mozilla.org/en-US/docs/Web/API/Server-sent_events"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Server-sent events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SSE 原理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"https://developer.mozilla.org/en-US/docs/Web/API/EventSource"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EventSource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浏览器端事件流接口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"https://developer.mozilla.org/zh-CN/docs/Web/API/Server-sent_events/Using_server-sent_events"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中文 - 使用服务器发送事件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中文辅助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"https://ai-sdk.dev/docs/reference/ai-sdk-core/stream-text"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streamText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查返回值、流对象和错误处理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AgentEventSchema 和 SSE event types。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EventBus：workflow 内部 emit，SSE route 订阅。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POST /api/courses/tasks 创建 taskId，GET /api/courses/tasks/{id}/events 推 SSE。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前端实现 useSSETask hook。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Day 18 的每个阶段接入 event emit。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packages/course-schema/src/events.ts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packages/agent-core/src/events/event-bus.ts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apps/web/app/api/courses/tasks/route.ts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apps/web/app/api/courses/tasks/[taskId]/events/route.ts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apps/web/lib/useSSETask.ts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任务：为课程生成长任务实现 SSE 事件协议。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请先设计 AgentEventSchema，再实现 EventBus 和两个路由：创建任务、订阅事件。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约束：事件必须可序列化；不要把私有 chain-of-thought 放进 message；前端断开后后端要能结束订阅；事件类型要覆盖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agent_start、agent_done、tool_call、page_done、error。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完成后接入 generateCourseMvp。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前端能实时看到生成阶段变化。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刷新页面后至少能读取已保存任务结果。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SSE 事件不包含敏感 API Key 或隐藏推理。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SSE 和 WebSocket 在这个项目中如何选择？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如何设计 Agent Timeline，既透明又不暴露模型隐藏推理？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20  |  前端 Agent Timeline：任务状态、日志、页面进度、失败定位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完成面试展示性很强的 Agent Timeline UI。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前端的价值不是只显示最终答案，而是把不可见的生成过程变成可理解的产品反馈。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Timeline 应按任务、Agent、页面三个维度组织，不是单纯 log 列表。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失败定位 UI 要告诉用户“哪一页、哪个 Agent、为什么失败、是否已重试”。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"https://developer.mozilla.org/en-US/docs/Web/API/Server-sent_events"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Server-sent events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SSE 原理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"https://ai-sdk.dev/docs/reference/ai-sdk-core/stream-text"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streamText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查返回值、流对象和错误处理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AgentTimeline 组件：阶段状态、耗时、失败、重试标记。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PageProgressPanel：每页 DSL、素材、HTML、QA 状态。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GenerationLogDrawer：查看结构化 event payload。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优化生成页布局：左侧输入，中间 timeline，右侧预览。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录制一个 60 秒本地演示视频或保存截图。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apps/web/components/AgentTimeline.tsx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apps/web/components/PageProgressPanel.tsx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apps/web/components/GenerationLogDrawer.tsx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apps/web/app/generate/page.tsx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docs/demo-screenshots/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AI 课程生成页的 Agent Timeline 前端。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请先基于 AgentEventSchema 设计组件状态模型，再实现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AgentTimeline、PageProgressPanel、GenerationLogDrawer。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约束：UI 不要依赖后端非结构化字符串；所有状态从 event.type 和 payload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推导；失败状态要可见；不要展示隐藏推理，只展示步骤摘要。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完成后给出组件拆分说明。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生成过程一眼能看懂。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每页进度和全局进度能区分。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失败时能看到具体 Agent 和 pageId。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前端和普通前端在交互反馈上有什么不同？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Timeline 的数据模型应该如何设计？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21  |  多 Agent 架构理论：单 Agent 的上限、Supervisor + Specialist 的价值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能系统解释为什么这个项目需要多 Agent，以及多 Agent 不是为了炫技。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单 Agent 在课程生成中会职责过载：规划、教学、视觉、内容、HTML、图片、QA 全混在一起。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+ Specialist 是架构模式：Supervisor 负责调度，Specialist 负责专业产出。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是实现工具，不是多 Agent 思想本身；先手写再迁移更容易吃透。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"https://github.langchain.ac.cn/langgraphjs/concepts/low_level/"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中文低层概念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 / Nodes / Edges 中文解释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"https://github.com/langchain-ai/langgraph-supervisor-js"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 Supervisor JS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Supervisor + specialist 架构参考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了解 Agent、Tool、Handoff 等基础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画出当前 MVP 串行流程和目标多 Agent 架构图。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docs/multi-agent-design.md：单 Agent 失败模式、多 Agent 角色、协作方式。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Specialist 列表：Planner、Pedagogy、Story、Visual、PageWriter、ImagePrompt、HtmlEngineer、QA、Repair。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为每个 Specialist 写输入、输出、禁止职责。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准备 3 分钟口述：为什么本项目需要多 Agent。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docs/multi-agent-design.md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docs/architecture/mvp-flow.md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docs/architecture/multi-agent-flow.md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packages/agent-core/src/agents/README.md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任务：帮我做一次多 Agent 架构评审，不写业务代码。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请基于当前 generateCourseMvp 流程，输出：单 Agent/单流程的失败模式、Supervisor + Specialist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架构图、每个 Agent 的职责边界、输入输出契约和不该做的事情。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约束：要结合本项目“一句话生成多页 HTML 课程”，不要泛泛讲 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产出写入 docs/multi-agent-design.md。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能清晰说出单 Agent 的 5 类失败模式。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Specialist 职责边界明确。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Supervisor 和 LangGraph 的关系。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什么场景下多 Agent 是必要的？什么场景下反而不该用？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+ Specialist 架构相比单 Agent 解决了哪些具体问题？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22  |  手写多 Agent Workflow：串行 Specialists 替代大函数流程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 generateCourseMvp 拆成多个 Agent 节点，但暂时不引入 LangGraph。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先手写 workflow 能看清状态传递和失败边界，避免被框架概念掩盖。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节点的标准接口应是 state -&gt; partial state + events。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 Agent 的关键不是“多次调用模型”，而是每个节点有独立目标、输入输出和校验。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"https://ai-sdk.dev/docs/agents/overview"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Agents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ToolLoopAgent 与低层函数的取舍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"https://ai-sdk.dev/docs/reference/ai-sdk-core/tool-loop-agent"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ToolLoopAgent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agent loop 的工程抽象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了解 Agent、Tool、Handoff 等基础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WorkflowNode 类型：name、run(state)、requiredInputs、produces。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Intent、Planner、briefs、PageWriter、Assets、HtmlEngineer 包装成节点。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runSequentialWorkflow，按节点列表执行并 merge state。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为每个节点增加前置输入校验。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保留原 MVP 接口，新接口命名为 generate-course-workflow。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packages/agent-core/src/workflows/run-sequential-workflow.ts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packages/agent-core/src/workflows/nodes/*.ts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apps/web/app/api/courses/generate-workflow/route.ts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 generateCourseMvp 重构为手写多 Agent Workflow。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请定义 WorkflowNode 接口，每个节点实现 run(state) 并返回 Partial&lt;CourseGenerationState&gt;。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约束：不要引入 LangGraph；不要改变前端接口；每个节点要声明 requiredInputs 和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produces；状态合并必须集中处理；错误要带 nodeName。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完成后对比重构前后的可维护性。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流程由节点列表驱动，而不是一个超长函数。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任意节点失败能定位 nodeName。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前端生成效果保持不变。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你为什么先手写 workflow，而不是一开始就上 LangGraph？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如何设计 Agent 节点的输入输出契约？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23  |  Supervisor Agent：路由、重试、停止条件、人工可解释调度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实现第一个 Supervisor：根据状态决定下一步、是否重试、是否终止。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是调度者，不是万能 Agent；它不写页面内容，也不生成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调度决策需要结构化输出：nextNode、reasonSummary、retryTarget、stopReason。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为了面试可讲，Supervisor 的决策要可解释、可日志化、可覆盖测试。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"https://github.com/langchain-ai/langgraph-supervisor-js"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 Supervisor JS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Supervisor + specialist 架构参考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了解 Agent、Tool、Handoff 等基础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SupervisorDecisionSchema。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SupervisorAgent：输入当前 state 和可用节点，输出下一步决策。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在 workflow 中加入 supervisor step：每轮先询问下一节点。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retryBudget：同一页面同一节点最多重试 2 次。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Timeline 展示 supervisor 决策摘要。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packages/course-schema/src/supervisor.ts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packages/agent-core/src/agents/supervisor-agent.ts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packages/agent-core/src/workflows/run-supervised-workflow.ts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apps/web/components/SupervisorDecisionCard.tsx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SupervisorAgent 和 runSupervisedWorkflow。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Supervisor 输入当前 CourseGenerationState、可用节点清单、最近错误，输出 SupervisorDecision。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约束：Supervisor 不直接生成课程内容；决策必须结构化；reason 只能是可展示摘要；必须支持 retryBudget 和 stop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condition；不要无限循环。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完成后把决策事件接入 Timeline。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能决定下一节点和失败重试。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不会出现无限循环。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Timeline 能展示调度原因摘要。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Agent 的职责边界是什么？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 Agent 系统如何避免无限循环和成本失控？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24  |  Specialist Prompt 体系：每个 Agent 的角色、输入、输出、禁止项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把所有 Specialist 的 prompt 规范化，形成可维护的 prompt library。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Specialist prompt 必须窄职责，否则多 Agent 会退化成多个“全能 prompt”。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Agent 都要有输入上下文清单和“不允许做什么”，避免越权。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 的验收不是主观感觉，而是看输出是否满足 schema、是否服务下一节点。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"https://developers.openai.com/codex/guides/agents-md"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AGENTS.md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项目级编码代理规则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 9 个 Specialist 建立 prompt 文件：planner、pedagogy、story、visual、page-writer、image-prompt、html-engineer、qa、repair。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prompt 按统一格式：Role、Goal、Inputs、Output Schema、Rules、Forbidden、Examples。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prompt-lint 脚本，检查 prompt 是否包含必要段落。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 Codex 做 prompt review，输出修改建议，不直接覆盖。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记录 prompt version 和 changelog。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packages/agent-core/prompts/*.v1.md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packages/agent-core/scripts/prompt-lint.ts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docs/prompt-library.md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docs/prompt-changelog.md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任务：对所有 Specialist prompt 做工程化整理和审查。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请先生成统一模板：Role、Goal、Inputs、Output Schema、Rules、Forbidden、Examples、Failure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Handling。然后逐个检查现有 prompt 是否越权、是否输出不稳定、是否缺少禁止项。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约束：不要直接合并所有 prompt；不要让每个 Agent 都能做所有事；输出修改建议和最终文件。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每个 Agent 都有独立 prompt 文件。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prompt-lint 能发现缺失段落。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prompt library 的版本管理价值。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 Agent 系统中，prompt 设计最容易出现什么问题？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如何防止 Specialist Agent 职责越界？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25  |  Page Worker 架构：页面级状态、串行/并行取舍、Promise Pool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Page Worker，把每页生成拆成独立 worker，为并行生成做准备。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Page Worker 是“每页生成子流程”，包含 PageWriter、ImagePrompt、Asset、HtmlEngineer、QA。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并行生成提高速度，但会增加成本、日志复杂度和全局一致性风险。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Promise Pool 能控制并发度，避免一次几十页把模型和生图接口打爆。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"https://docs.langchain.com/oss/javascript/langgraph/streaming"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Streaming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updates / values / messages / custom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"https://developers.openai.com/api/docs/guides/image-generation"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Image Generation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真实生图、尺寸、格式、透明背景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PageGenerationState 和 PageWorkerResult。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generatePageWorker(pagePlan, globalBriefs, context)。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PromisePool，先设置 concurrency=2。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多页生成流程改为 page worker，可配置 serial/parallel。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Timeline 区分 page-01/page-02 的 worker 状态。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packages/agent-core/src/workers/page-worker.ts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packages/agent-core/src/workers/promise-pool.ts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packages/agent-core/src/state/page-generation-state.ts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packages/agent-core/src/workflows/generate-course-workers.ts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Page Worker 架构和受控并发。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请把每页生成封装成 generatePageWorker，内部依次执行 PageWriter -&gt; Assets -&gt; HtmlEngineer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-&gt; QA。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约束：不要让 worker 修改全局 state，只返回 PageWorkerResult；并发度默认 2；每个 worker 有独立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events；失败不影响其他已完成页面。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完成后在 Timeline 中按 pageId 展示进度。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每页生成可以独立运行。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并发度可配置。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某一页失败不会导致全部页面丢失。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Page Worker 和 Specialist Agent 是什么关系？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多页并行生成时如何控制一致性和成本？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26  |  QA Agent 深化：事实、教学、排版、风格、HTML 五类检查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 PageQA 从简单评分升级为结构化多维检查。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内容正确是第一优先级；视觉好看不能掩盖事实错误。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排版协调可通过启发式检查 + 模型评审结合，不要完全依赖人眼。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风格一致性要比较 page style 与 course visual brief，而不是单页孤立评价。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"https://playwright.dev/docs/test-snapshots"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Visual Comparisons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视觉回归思路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扩展 PageQualityReport：content、pedagogy、layout、style、html、asset 六个维度。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QA prompts：每个维度输出 issues 和 repairHints。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接入 Playwright 截图作为可选 QA 辅助：保存 screenshot path。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给 QA Agent 输入 course context，检查多页一致性。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把严重问题按优先级排序。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packages/agent-core/src/agents/page-qa-agent.ts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packages/agent-core/prompts/page-qa.v2.md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packages/agent-core/src/validators/playwright-screenshot.ts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apps/web/components/PageQualityPanel.tsx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任务：升级 PageQAAgent 为多维质量评估。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请把质量维度拆成 content、pedagogy、layout、style、html、asset，每个维度都有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score、issues、repairHints。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约束：content 错误优先级最高；QA 不能修改 HTML；如果接入 Playwright，只保存截图路径和基础指标，不阻塞主流程。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完成后更新前端质量面板。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报告按维度展示。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严重问题排序符合质量优先级。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可选截图生成不影响主流程。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如何用工程手段评估 AI 生成页面的排版质量？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内容正确和视觉美观冲突时，你如何处理？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27  |  Repair Agent：定向修复、重试预算、失败分类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Repair Agent，根据 QA 报告定向修复页面，而不是盲目重跑整页。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Repair 的输入应是原始 DSL、HTML、QA issues 和 repairHints，而不是重新从用户 prompt 生成。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定向修复比全量重试更稳定：只改问题区域，保留正确内容和整体风格。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重试预算和失败分类是成本控制和稳定性的关键。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"https://ai-sdk.dev/docs/agents/overview"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Agents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ToolLoopAgent 与低层函数的取舍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RepairRequestSchema 和 RepairResultSchema。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RepairAgent：根据 QA issues 修复 DSL 或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设计修复策略：content issue 修 DSL，layout/style/html issue 修 HTML。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加入 retryBudget：最多修复 2 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Timeline 显示 repair_attempt 和 repair_success。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packages/course-schema/src/repair.ts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packages/agent-core/src/agents/repair-agent.ts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packages/agent-core/prompts/repair.v1.md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packages/agent-core/src/workflows/qa-repair-loop.ts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apps/web/components/RepairLogPanel.tsx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 QA -&gt; Repair 闭环。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请定义 RepairRequest/RepairResult，并实现 RepairAgent。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约束：不要盲目重跑整页；content/pedagogy 问题优先修 DSL，layout/style/html 问题优先修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HTML；必须保留原页面正确部分；最多两轮；每轮记录修复原因和变更摘要。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完成后把 qa-repair-loop 接入 PageWorker。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发现严重问题时会触发 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修复后重新 QA。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超过重试预算会保留失败报告而不是死循环。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 Repair Agent 不应该直接重新生成整门课程？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如何设计 AI 生成系统的重试和失败降级策略？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28  |  LangGraph 概念日：State、Node、Edge、Reducer、Graph Runtime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吃透 LangGraph 基础概念，并能把前面手写 workflow 映射到 LangGraph。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的 State 是共享状态快照，Node 是读写 State 的函数，Edge 决定下一步。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Reducer 解决多个节点更新同一字段时如何合并，尤其适合 events/messages。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是运行时和编排框架，不会自动让 Agent 变聪明。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"https://docs.langchain.com/oss/javascript/langgraph/quickstart"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Quickstart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Graph API 起步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"https://langchain-ai.github.io/langgraphjs/reference/classes/langgraph.StateGraph.html"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API - StateGraph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State、Node、Reducer 的 API 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"https://github.langchain.ac.cn/langgraphjs/concepts/low_level/"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中文低层概念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 / Nodes / Edges 中文解释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"https://github.langchain.ac.cn/langgraphjs/tutorials/quickstart/"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中文快速入门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中文辅助，英文官方为准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阅读 LangGraph Overview 和 Quickstart，只关注 StateGraph、node、edge、stream。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notes/langgraph-map.md：把手写 WorkflowNode 映射到 LangGraph Node。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实现一个最小 demo：start -&gt; planner -&gt; end，state 中累计 events。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记录 5 个概念：State、Node、Edge、Conditional Edge、Reducer。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准备面试回答：LangGraph 和 LangChain、AI SDK 的边界。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packages/agent-core/src/langgraph/demo.ts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notes/langgraph-map.md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notes/langgraph-concepts.md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任务：帮我学习 LangGraph，但不要直接改主流程。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请基于官方文档解释 State、Node、Edge、Reducer、Conditional Edge，并用本项目课程生成流程举例。然后实现一个最小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TypeScript demo：start -&gt; planner -&gt; end，state 中累计 events。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约束：代码必须独立于主流程；每个概念都要对应本项目实体。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能跑通最小 LangGraph demo。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能把手写 workflow 映射到 StateGraph。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LangGraph 不是模型也不是 Agent 本身。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的 State、Node、Edge 在你的项目里分别是什么？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为什么说 LangGraph 是 Agent 编排工具，而不是模型调用库？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29  |  迁移到 LangGraph：把核心课程生成流程变成 StateGraph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把手写 supervised workflow 的核心节点迁移到 LangGraph StateGraph。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迁移不是换语法，而是把状态、节点、边和条件分支显式建模。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Node 仍然调用已有 Agent；LangGraph 负责状态流转，不应该重写所有业务逻辑。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迁移时要保持同一套 CourseGenerationState，避免双重状态模型。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"https://docs.langchain.com/oss/javascript/langgraph/quickstart"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Quickstart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Graph API 起步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"https://langchain-ai.github.io/langgraphjs/reference/classes/langgraph.StateGraph.html"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API - StateGraph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State、Node、Reducer 的 API 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定义 LangGraph CourseStateAnnotation。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Intent、Planner、Briefs、PageWorkers、QA/Repair 包装成 graph nodes。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建立固定边：intent -&gt; planner -&gt; briefs -&gt; pageWorkers -&gt; finalize。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保留手写 workflow 作为 fallback。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跑同一 prompt，对比手写版和 LangGraph 版输出。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packages/agent-core/src/langgraph/course-state.ts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packages/agent-core/src/langgraph/nodes/*.ts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packages/agent-core/src/langgraph/course-graph.ts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apps/web/app/api/courses/generate-graph/route.ts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notes/langgraph-migration.md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任务：把现有课程生成 workflow 迁移到 LangGraph StateGraph。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请复用已有 Agent 和 State 类型，不要重写业务逻辑。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约束：CourseStateAnnotation 与 CourseGenerationState 字段保持一致；每个 node 只做一件事；保留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generate-workflow 旧接口作为 fallback；输出迁移对比文档。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完成后提供一个 API 路由 /api/courses/generate-graph。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版能生成完整课程。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手写版仍可运行。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迁移文档说明为什么这样映射。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迁移到 LangGraph 后，项目架构得到什么收益？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如何避免框架迁移导致业务逻辑重写？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30  |  LangGraph Streaming：把 graph.stream 映射到前端 SSE Timeline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LangGraph 执行事件到前端 Agent Timeline 的流式映射。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streaming 有多种模式，前端 Timeline 更适合消费 updates/custom，而不是直接展示全部 debug。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后端要把框架事件转换成产品事件，避免前端耦合 LangGraph 内部格式。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Graph stream 与 SSE 是两层：前者是后端运行时输出，后者是浏览器传输协议。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"https://docs.langchain.com/oss/javascript/langgraph/streaming"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Streaming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updates / values / messages / custom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"https://developer.mozilla.org/en-US/docs/Web/API/Server-sent_events"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Server-sent events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SSE 原理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"https://developer.mozilla.org/en-US/docs/Web/API/EventSource"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EventSource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浏览器端事件流接口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"https://ai-sdk.dev/docs/reference/ai-sdk-core/stream-text"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Reference - streamText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查返回值、流对象和错误处理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研究 LangGraph streamMode：updates、values、messages、custom。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mapGraphChunkToAgentEvent。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更新 generate-graph route，让 LangGraph stream 通过 SSE 推给前端。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 Timeline 增加 source 字段：workflow / langgraph。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 5 页课程测试事件顺序和页面状态。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packages/agent-core/src/langgraph/stream-map.ts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apps/web/app/api/courses/tasks/[taskId]/events/route.ts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packages/agent-core/src/events/event-types.ts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apps/web/components/AgentTimeline.tsx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notes/langgraph-streaming.md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 LangGraph streaming 事件映射到项目的 AgentEvent。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请先解释 graph.stream 的 streamMode 选择，然后实现 mapGraphChunkToAgentEvent。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约束：前端不能直接依赖 LangGraph chunk 原始格式；SSE 传输仍使用 AgentEventSchema；隐藏推理不展示；保留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debug log 只在开发模式可见。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完成后更新 generate-graph 的事件流。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版生成过程能实时显示。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前端事件模型不依赖 LangGraph 内部字段。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Graph streaming 和 SSE 的关系。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LangGraph streaming 与 SSE 分别解决什么问题？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为什么不让前端直接消费 LangGraph 原始事件？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31  |  LangGraph Supervisor / 条件边：从固定流程到可控动态调度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用 LangGraph 条件边实现 Supervisor 决策：下一节点、重试、结束。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条件边是动态调度的核心：根据 State 决定下一个节点。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Supervisor 可以是 LLM，也可以是规则函数；生产里常用规则兜底限制 LLM 决策。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可控动态调度比完全自主 Agent 更适合面试项目：能展示 Agent 思想，也能保证流程可解释。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"https://github.com/langchain-ai/langgraph-supervisor-js"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 Supervisor JS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Supervisor + specialist 架构参考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"https://langchain-ai.github.io/langgraphjs/reference/classes/langgraph.StateGraph.html"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API - StateGraph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State、Node、Reducer 的 API 参考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"https://github.langchain.ac.cn/langgraphjs/concepts/low_level/"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中文低层概念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 / Nodes / Edges 中文解释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"https://openai.github.io/openai-agents-js/"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Agents SDK for TypeScript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了解 Agent、Tool、Handoff 等基础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routeBySupervisor(state)：根据 SupervisorDecision 返回 node key。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QA 后的 shouldRepair 接成条件边：repair 或 finalize。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page failure 接成条件边：retryPage 或 markFailed。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加入规则兜底：超过 retryBudget 直接结束该页。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更新 docs/multi-agent-design.md，加入 LangGraph 实现图。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packages/agent-core/src/langgraph/supervisor-routing.ts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packages/agent-core/src/langgraph/course-graph.ts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packages/agent-core/src/langgraph/nodes/repair-node.ts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docs/multi-agent-design.md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任务：在 LangGraph course graph 中加入 Supervisor 条件路由。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请实现 routeBySupervisor，并把 QA -&gt; Repair / Finalize、PageFailed -&gt; Retry /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MarkFailed 接成条件边。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约束：LLM 决策必须有规则兜底；超过 retryBudget 不再重试；每次路由写入 SupervisorDecision event；不要让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graph 出现无法结束的循环。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完成后画出路由表。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QA 失败能进入 Repair，修复后回到 QA。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超过预算能正常结束并标记失败。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能解释条件边如何实现动态调度。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在 LangGraph 中如何实现 Supervisor + Specialist 架构？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为什么完全自主调度需要规则兜底？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32  |  轻量资料上传：txt/md/pdf 解析为 Reference Pack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实现资料上传与解析，让课程生成可以参考用户材料，但不做复杂向量库。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轻量 RAG 的核心是把资料转成可引用上下文，不一定必须上向量数据库。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Reference Pack 是给 Agent 使用的材料包：摘要、关键点、原文片段、来源。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资料引用要可追踪，否则模型可能混用资料和自身知识，面试中容易被问穿。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"https://unifiedjs.com/explore/package/remark-parse/"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remark-parse - unified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Markdown 解析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"https://www.npmjs.com/package/pdf-parse"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pdf-parse - npm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PDF 解析轻量方案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"https://yeasy.gitbook.io/docker_practice"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Docker 从入门到实践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中文系统学习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FileUploadPanel，支持 txt、md、pdf。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parseUploadedFileSkill：txt 直接读，md 用 remark 或简单文本，pdf 用 pdf-parse。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生成 ReferencePackSchema：summary、keyFacts、chunks、sourceName。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ReferencePack 注入 Planner 和 PageWriter 的输入。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前端展示 ReferencePanel，标记哪些页面使用了资料。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apps/web/components/FileUploadPanel.tsx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apps/web/app/api/files/parse/route.ts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packages/course-schema/src/reference.ts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packages/agent-core/src/skills/parse-uploaded-file.ts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apps/web/components/ReferencePanel.tsx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任务：实现轻量资料上传和 ReferencePack，不要上向量数据库。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请支持 txt、md、pdf 三种文件，解析后输出 summary、keyFacts、chunks、sourceName。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约束：文件大小先限制 5MB；解析失败要有明确错误；ReferencePack 注入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Planner/PageWriter，但不要让模型逐字复制材料；每个页面记录 usedReferences。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完成后更新前端上传面板。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能上传并解析一份资料。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课程生成能参考资料关键点。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能说明为什么暂时不做 pgvector。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RAG 的完整链路是什么？为什么你的项目只做轻量资料解析？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如何避免模型在使用资料时产生不可追踪的内容？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33  |  Skill / Template 检索：把模板、样式、资料都变成可查询知识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实现 retrieveReferenceSkill 与 retrieveTemplateSkill，把查询能力从“硬编码选择”升级为“Agent 可查询”。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需要的检索不一定都是向量检索；小规模模板和技能更适合结构化 registry 查询。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Skill 文档本身也是知识库：工具何时使用、输入输出、限制条件。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检索结果要短、准、结构化，避免把大量无关上下文塞给模型。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"https://modelcontextprotocol.io/specification/2025-06-18/server/tools"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MCP Specification - Tools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Tool 作为外部能力接口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"https://ts.sdk.modelcontextprotocol.io/"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MCP TypeScript SDK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工具/资源/提示词标准化思想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"https://ai-sdk.dev/docs/ai-sdk-core/generating-structured-data"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Structured Data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output + Zod schema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ToolCard / SkillCard / TemplateCard 数据结构。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retrieveSkillDocsSkill：根据 agentName 和 task 查询可用技能。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retrieveTemplateCardsSkill：根据 pageGoal 查询功能模板和样式模板摘要。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 Skill Registry 文档化为 JSON/MD 双格式。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更新 Supervisor，让它能基于可用技能决定下一步。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packages/agent-core/src/skills/cards.ts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packages/agent-core/src/skills/retrieve-skill-docs.ts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packages/templates/src/template-cards.ts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packages/agent-core/src/agents/supervisor-agent.ts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docs/skills.md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任务：把技能和模板做成 Agent 可检索的知识卡片。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请设计 SkillCard、TemplateCard，并实现 retrieveSkillDocsSkill /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retrieveTemplateCardsSkill。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约束：检索结果必须短且结构化；不要一次返回所有模板全文；每张卡片包含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whenToUse、inputSchemaSummary、outputSummary、limitations。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完成后让 Supervisor 在决策时读取可用技能摘要。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能查询技能和模板说明。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上下文变短且更聚焦。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 skill retrieval 与 RAG 的关系。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使用工具前，为什么需要知道工具的边界和适用场景？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什么时候用结构化检索，什么时候用向量检索？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34  |  前端产品化打磨：输入表单、课程预览、导出、运行记录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把项目从技术 demo 打磨成面试可演示产品。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面试项目需要清晰演示路径：输入一句话 -&gt; 看过程 -&gt; 看多页结果 -&gt; 看日志 -&gt; 看导出。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前端状态要区分 task state、course state、page state、UI state。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导出能力证明生成结果不是只能在当前页面展示，而是可交付文件。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"https://developer.mozilla.org/en-US/docs/Web/HTML/Reference/Elements/iframe"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iframe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HTML 预览容器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"https://tailwindcss.com/docs/theme"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Tailwind CSS - Theme Variables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样式模板与 design tokens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优化 Generate 页面：Prompt 表单、参数区、上传资料、生成按钮。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CoursePreview：页码导航、iframe 预览、页面列表。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exportCourse：导出 course.json、html 文件和 assets manifest。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RunHistory：读取 storage/courses 历史生成记录。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补充空状态、错误状态、loading 状态。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apps/web/app/generate/page.tsx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apps/web/app/courses/[courseId]/page.tsx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apps/web/components/CoursePreview.tsx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apps/web/app/api/courses/[courseId]/export/route.ts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apps/web/components/RunHistory.tsx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任务：把项目打磨成可演示产品，不新增 AI 能力。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请基于现有 API 设计 Generate 页面、Course 详情页、RunHistory 和导出接口。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约束：前端状态要清晰拆分；不要把大段 HTML 塞进 React state 长期保存；iframe 预览独立组件复用；导出包含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course.json、pages/*.html、assets/manifest.json。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完成后给出演示路径。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5 分钟内能完整演示项目。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历史生成记录可查看。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课程可以导出为文件结构。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应用前端如何管理长任务状态和生成结果状态？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为什么导出能力能增强项目完整度？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35  |  稳定性与成本控制：超时、取消、缓存、模型路由、降级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补齐面试常问的工程化能力：失败处理、成本控制和降级策略。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调用比普通接口更慢、更贵、更不稳定，因此必须设计超时、重试、缓存和降级。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模型路由不是炫技：规划/QA 可用强模型，简单分类/摘要可用便宜模型。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取消任务是前端体验和成本控制能力，不能让用户关页面后后端继续无限跑。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"https://ai-sdk.dev/docs/ai-sdk-core/generating-text"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Generating and Streaming Text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重点看 generateText / streamText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"https://ai-sdk.dev/providers/openai-compatible-providers"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OpenAI Compatible Providers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统一适配 OpenAI-compatible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为模型调用增加 timeout 和 AbortSignal。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实现 task cancellation：前端取消按钮 -&gt; 后端标记 task cancelled。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 Intent、Planner、StyleTemplate 搜索结果增加缓存。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设计 ModelRouter：cheap、balanced、strong 三档配置。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docs/reliability-cost.md：成本、超时、重试、降级策略。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packages/agent-core/src/runtime/abort.ts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packages/agent-core/src/runtime/model-router.ts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packages/agent-core/src/runtime/cache.ts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apps/web/app/api/courses/tasks/[taskId]/cancel/route.ts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docs/reliability-cost.md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任务：补齐 AI 生成系统的稳定性和成本控制。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请实现 timeout/abort、task cancellation、简单缓存和 ModelRouter。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约束：不要改变 Agent 业务逻辑；所有 AI 调用都能传入 abortSignal；取消任务后不能继续生图；缓存 key 要包含 prompt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version、model、schema version。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完成后写 reliability-cost 文档。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用户能取消生成任务。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重复的规划/模板查询可命中缓存。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能解释不同 Agent 为什么可用不同模型。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应用如何做成本控制？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长任务取消在前后端分别要处理什么？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36  |  端到端验收：固定 Demo 主题、测试脚本、质量基线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形成稳定可复现的演示用例，不再依赖现场随机 prompt。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面试演示必须可复现；随机 prompt 只适合展示灵活性，不适合主 Demo。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验收脚本保证改动后主链路不坏。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质量基线是项目可信度：至少能稳定生成一门“内容正确、排版协调”的课程。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"https://playwright.dev/docs/screenshots"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Screenshots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生成页面截图用于 QA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"https://playwright.dev/docs/test-snapshots"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Playwright - Visual Comparisons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视觉回归思路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"https://developers.openai.com/codex/cli/features"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CLI Features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理解交互式编码 agent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确定 3 个固定 Demo prompt：火星探险、太阳系、AI 素养。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为每个 prompt 保存 expected outline 快照和人工评分。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scripts/run-demo.ts：一键生成课程并保存输出。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 scripts/check-course.ts：检查页面数、HTML 合同、素材引用、QA 分数。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录制或截图完整结果，放入 docs/demo。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scripts/run-demo.ts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scripts/check-course.ts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docs/demo/prompts.md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docs/demo/results/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package.json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任务：为项目建立端到端 Demo 验收脚本。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请实现 run-demo.ts 和 check-course.ts。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约束：固定 3 个 prompt；检查项包括页面数量、HTML 合同、asset 引用、QA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分数、导出文件；脚本失败要输出具体原因；不要依赖线上部署。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完成后把 Demo 结果和截图路径写入 docs/demo/prompts.md。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一条命令能跑 Demo。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验收失败能定位原因。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面试演示不依赖现场随机发挥。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你如何保证这个 AI 项目不是一次性跑通的 demo？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生成结果不确定，如何做测试和验收？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37  |  README 与架构文档：让面试官 5 分钟看懂项目价值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完成高质量 README、架构图、技术亮点和本地启动说明。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README 是项目的第一面试官；它必须讲清楚问题、方案、架构、演示和亮点。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架构图要服务表达：多 Agent 流程、前后端交互、数据结构、质量闭环。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文档不是补充材料，而是帮助她复盘项目和组织面试话术的工具。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"https://developers.openai.com/codex/guides/agents-md"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AGENTS.md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项目级编码代理规则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"https://ai-sdk.dev/docs/introduction"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Vercel AI SDK - Introduction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先了解它为什么适合 TypeScript AI 应用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重写 README：项目介绍、Demo 流程、技术栈、架构图、启动方式、环境变量。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docs/architecture.md：前端、后端、Agent、Skill、Template、QA/Repair。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新增 docs/why-multi-agent.md：单 Agent vs 多 Agent 对比。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整理 docs/interview-story.md：3 分钟、8 分钟、15 分钟三个讲法。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检查所有截图和导出文件路径。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README.md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docs/architecture.md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docs/why-multi-agent.md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docs/interview-story.md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docs/demo/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任务：以真实开源项目标准重写 README 和架构文档。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请先阅读当前代码和 docs，然后输出文档结构提案。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约束：README 面向面试官和开发者；不要堆砌 buzzword；必须包含“为什么不用一个超级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prompt”“为什么需要模板系统”“为什么图片作为素材”。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完成后检查启动步骤是否可执行。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README 5 分钟能看懂项目。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架构图和文档能支撑面试讲解。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本地启动步骤准确。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你如何向非项目成员解释这个系统架构？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为什么项目文档也是工程能力的一部分？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38  |  简历项目包装：把功能描述转成技术贡献和可量化亮点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写出能投递的简历项目经历，并准备每条亮点的深挖回答。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简历不能只写“调用 AI API”，要写清楚架构设计、问题解决和工程结果。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每条项目亮点都要能展开：背景、方案、取舍、结果、反思。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AI 全栈重前端岗位要突出前端复杂交互 + Node AI 编排，而不是偏算法研究。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"https://ai-sdk.dev/docs/introduction"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Vercel AI SDK - Introduction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先了解它为什么适合 TypeScript AI 应用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"https://developers.openai.com/api/docs/guides/structured-outputs"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Structured Outputs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JSON Schema 约束输出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写项目描述：一句话定位 + 技术栈 + 核心能力。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提炼 7 条项目亮点：SSE、结构化输出、多 Agent、模板系统、生图素材、QA/Repair、导出。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为每条亮点写“面试官深问 -&gt; 回答要点”。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准备项目截图和 GitHub README 链接。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删除简历中无法被追问支撑的虚假高阶词。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docs/resume/project-bullets.md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docs/resume/interview-deep-dive.md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docs/resume/screenshots.md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README.md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任务：帮我把项目包装成 AI 全栈重前端简历项目。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请基于实际代码和 README，写项目描述和 7 条 bullet。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约束：不能虚构未实现功能；每条 bullet 必须包含技术动作和解决的问题；避免“熟悉/了解”这种空词；为每条 bullet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附带面试追问和回答要点。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目标岗位：AI 全栈开发，重前端，Node.js 后端。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简历项目描述不空泛。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每条亮点都能讲 2-3 分钟。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没有明显无法自圆其说的内容。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你在这个项目中最核心的技术贡献是什么？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这个项目如何体现 AI 全栈重前端能力？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39  |  真实面试问答：AI Agent、前端工程、系统设计三条主线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建立专业面试题库和回答框架，避免回答像背概念。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面试官问 Agent，不是要定义名词，而是看你是否知道何时用、如何控、怎么落地。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系统设计回答要有取舍：为什么不用 GrapesJS、为什么不用复杂 RAG、为什么用 SSE。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回答模板：问题背景 -&gt; 方案 -&gt; 取舍 -&gt; 项目落点 -&gt; 可改进点。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"https://www.anthropic.com/engineering/building-effective-agents"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Anthropic - Building Effective Agents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workflow vs agent 的经典文章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"https://docs.langchain.com/oss/javascript/langgraph/overview"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LangGraph.js - Overview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Stateful agent orchestration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"https://ai-sdk.dev/docs/ai-sdk-core/tools-and-tool-calling"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Core - Tools and Tool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理解 tool call / tool result / execute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"https://developers.openai.com/api/docs/guides/function-calling"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API - Function Calling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工具参数 schema 与调用流程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"https://developer.mozilla.org/en-US/docs/Web/API/Server-sent_events"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MDN - Server-sent events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SSE 原理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整理 30 道真实面试题，按 AI 基础、Agent、前端、Node、系统设计分类。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 12 道高频题写完整回答。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模拟 3 次项目讲解：3 分钟、8 分钟、15 分钟。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用 Codex 扮演面试官，连续追问直到答不出来。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把答不出的点回填 docs/interview-deep-dive.md。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docs/interview/question-bank.md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docs/interview/model-answers.md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docs/interview/mock-interview-log.md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docs/interview/deep-dive-fixes.md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任务：你扮演 AI 全栈重前端面试官，对我的项目做深度追问。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请按三轮进行：第一轮项目概述，第二轮技术细节，第三轮架构取舍和故障场景。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约束：问题必须真实专业，不要问“你这周做了什么”；每次只问一个问题；我回答后你指出漏洞并继续追问。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最后输出我需要补强的知识清单。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至少完成 30 道题库。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12 道高频题有完整回答。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能连续讲项目 15 分钟不乱。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为什么你认为这是一个 Agent 项目，而不是普通工作流？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如果模型生成的 HTML 经常不美观，你会从哪几层优化？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0F172A"/>
          <w:sz w:val="31"/>
        </w:rPr>
        <w:t>Day 40  |  最终打磨：项目冻结、Bug 清单、部署交接、面试演示脚本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BBF7D0" w:sz="6" w:space="0"/>
              <w:left w:val="single" w:color="BBF7D0" w:sz="6" w:space="0"/>
              <w:bottom w:val="single" w:color="BBF7D0" w:sz="6" w:space="0"/>
              <w:right w:val="single" w:color="BBF7D0" w:sz="6" w:space="0"/>
            </w:tcBorders>
            <w:shd w:val="clear" w:color="auto" w:fill="ECFDF5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当天产出：</w:t>
            </w:r>
            <w:r>
              <w:rPr>
                <w:rFonts w:ascii="Noto Sans CJK SC" w:hAnsi="Noto Sans CJK SC" w:eastAsia="Noto Sans CJK SC"/>
                <w:color w:val="064E3B"/>
                <w:sz w:val="18"/>
              </w:rPr>
              <w:t>形成可交付版本：代码稳定、演示稳定、文档稳定、面试话术稳定。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A. 必须理解的核心概念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最后阶段不要继续加功能，要冻结主链路，修 Bug、补文档、练表达。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演示脚本要预设失败方案：模型慢、生图失败、SSE 断开、本地端口冲突。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面试项目的目标是证明能力，不是做生产级商业产品；要能清楚说明边界。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B. 学习资料（按顺序看）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1. </w:t>
            </w:r>
            <w:r>
              <w:fldChar w:fldCharType="begin"/>
            </w:r>
            <w:r>
              <w:instrText xml:space="preserve"> HYPERLINK "https://developers.openai.com/codex/ide"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OpenAI Codex - IDE Extension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VS Code + Codex 官方用法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2. </w:t>
            </w:r>
            <w:r>
              <w:fldChar w:fldCharType="begin"/>
            </w:r>
            <w:r>
              <w:instrText xml:space="preserve"> HYPERLINK "https://docs.docker.com/guides/nodejs/"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Docker Docs - Node.js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前端临时补 Node/Docker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3. </w:t>
            </w:r>
            <w:r>
              <w:fldChar w:fldCharType="begin"/>
            </w:r>
            <w:r>
              <w:instrText xml:space="preserve"> HYPERLINK "https://yeasy.gitbook.io/docker_practice"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Docker 从入门到实践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中文系统学习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4. </w:t>
            </w:r>
            <w:r>
              <w:fldChar w:fldCharType="begin"/>
            </w:r>
            <w:r>
              <w:instrText xml:space="preserve"> HYPERLINK "https://nextjs.org/docs/app/getting-started/route-handlers"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Next.js - Route Handlers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App Router 中写 Node API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6"/>
              </w:rPr>
              <w:t xml:space="preserve">5. </w:t>
            </w:r>
            <w:r>
              <w:fldChar w:fldCharType="begin"/>
            </w:r>
            <w:r>
              <w:instrText xml:space="preserve"> HYPERLINK "https://ai-sdk.dev/docs/getting-started/coding-agents" \h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t>AI SDK - Coding Agents Guide</w:t>
            </w:r>
            <w:r>
              <w:rPr>
                <w:rFonts w:ascii="Noto Sans CJK SC" w:hAnsi="Noto Sans CJK SC" w:eastAsia="Noto Sans CJK SC"/>
                <w:color w:val="2563EB"/>
                <w:sz w:val="16"/>
                <w:szCs w:val="16"/>
                <w:u w:val="single"/>
              </w:rPr>
              <w:fldChar w:fldCharType="end"/>
            </w:r>
            <w:r>
              <w:rPr>
                <w:rFonts w:ascii="Noto Sans CJK SC" w:hAnsi="Noto Sans CJK SC" w:eastAsia="Noto Sans CJK SC"/>
                <w:color w:val="64748B"/>
                <w:sz w:val="16"/>
              </w:rPr>
              <w:t xml:space="preserve"> - 让 Codex 读本地 AI SDK 文档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C. 今日实践任务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冻结主分支，列出 P0/P1/P2 Bug 清单，只修 P0/P1。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跑 3 次固定 Demo，记录耗时、结果、失败率。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准备部署交接文档：环境变量、启动命令、存储目录、模型配置。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4.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准备 5 分钟演示脚本和失败兜底演示。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5.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最后做一次模拟面试，重点练“项目取舍”。</w:t>
            </w:r>
          </w:p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D. 文件落点</w:t>
            </w:r>
          </w:p>
          <w:p>
            <w:pPr>
              <w:spacing w:after="20" w:line="240" w:lineRule="auto"/>
            </w:pP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docs/release/checklist.md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docs/release/deploy-handoff.md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docs/release/demo-script.md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docs/release/bug-list.md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334155"/>
                <w:sz w:val="15"/>
              </w:rPr>
              <w:t>README.md</w:t>
            </w:r>
          </w:p>
        </w:tc>
      </w:tr>
    </w:tbl>
    <w:p>
      <w:pPr>
        <w:spacing w:before="40" w:after="20"/>
      </w:pPr>
      <w:r>
        <w:rPr>
          <w:rFonts w:ascii="Noto Sans CJK SC" w:hAnsi="Noto Sans CJK SC" w:eastAsia="Noto Sans CJK SC"/>
          <w:b/>
          <w:color w:val="1E3A8A"/>
          <w:sz w:val="18"/>
        </w:rPr>
        <w:t>E. Codex 协作提示词（复制后按实际文件名微调）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3"/>
        <w:gridCol w:w="5264"/>
      </w:tblGrid>
      <w:tr>
        <w:trPr>
          <w:jc w:val="center"/>
        </w:trPr>
        <w:tc>
          <w:tcPr>
            <w:tcW w:w="10527" w:type="dxa"/>
            <w:gridSpan w:val="2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4"/>
              </w:rPr>
              <w:t>任务：做最终发布前代码与文档审查。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请作为资深工程 reviewer，检查项目的 P0/P1 风险：启动失败、环境变量缺失、生成主链路中断、导出不可用、README 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 xml:space="preserve">  不准确、敏感信息泄露。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约束：不要再加新功能；只给最小修复建议；每个问题标记严重级别、影响、修复文件。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4"/>
              </w:rPr>
              <w:t>最后生成 release checklist 和 demo script。</w:t>
            </w:r>
          </w:p>
        </w:tc>
      </w:tr>
      <w:tr>
        <w:trPr>
          <w:jc w:val="center"/>
        </w:trPr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F. 验收标准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固定 Demo 连续跑通 3 次。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README、部署交接、演示脚本完整。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3.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能清楚说明项目边界和未来优化方向。</w:t>
            </w:r>
          </w:p>
        </w:tc>
        <w:tc>
          <w:tcPr>
            <w:tcW w:w="5263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3A8A"/>
                <w:sz w:val="18"/>
              </w:rPr>
              <w:t>G. 真实面试追问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1.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如果让你继续做生产化，你下一步会优先补哪些能力？</w:t>
            </w:r>
          </w:p>
          <w:p>
            <w:pPr>
              <w:spacing w:after="30" w:line="245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334155"/>
                <w:sz w:val="16"/>
              </w:rPr>
              <w:t xml:space="preserve">2. </w:t>
            </w:r>
            <w:r>
              <w:rPr>
                <w:rFonts w:ascii="Noto Sans CJK SC" w:hAnsi="Noto Sans CJK SC" w:eastAsia="Noto Sans CJK SC"/>
                <w:color w:val="111827"/>
                <w:sz w:val="16"/>
              </w:rPr>
              <w:t>这个项目有哪些你刻意没做的功能，为什么？</w:t>
            </w:r>
          </w:p>
        </w:tc>
      </w:tr>
    </w:tbl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附录 A：真实面试题库（项目深挖版）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AI / Agent / 多 Agent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什么是 Agent？它与 workflow、tool calling、普通 LLM 调用的边界是什么？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为什么这个项目不能只用一个超级 prompt？单 Agent 的失败模式有哪些？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Supervisor + Specialist Agents 架构中，Supervisor 具体负责什么，不负责什么？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LangGraph 的 State / Node / Edge / Reducer 在项目中分别映射到什么？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多 Agent 系统如何控制循环、重试、成本和失败降级？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Tool Calling 的参数 schema 如何设计？工具描述为什么会影响模型行为？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AI 前端 / 交互 / 安全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SSE 和 WebSocket 在 AI 长任务中如何选择？为什么本项目优先 SSE？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Agent Timeline 的数据模型如何设计？如何避免暴露模型隐藏推理？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AI 生成 HTML 为什么不能直接 innerHTML 到主页面？iframe sandbox 怎么设置？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前端如何管理 task state、course state、page state 和 UI state？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如何展示生成过程中的中间产物，同时避免信息过载？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生成质量 / 模板 / DSL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如何保证一句话生成的多页课程内容正确、排版协调、风格一致？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功能模板和样式模板分别解决什么问题？为什么两者要分开？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为什么采用混合 DSL，而不是完全 React 组件树或完全自由 HTML？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QA Agent 如何评估内容、教学、排版、风格、HTML 和素材？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Repair Agent 为什么做定向修复，而不是整页或整门课重跑？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附录 B：简历项目写法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项目名称</w:t>
            </w:r>
          </w:p>
          <w:p>
            <w:pPr>
              <w:spacing w:after="20" w:line="245" w:lineRule="auto"/>
              <w:ind w:left="0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AI Course Generator / 多 Agent 多页 HTML 课程生成器</w:t>
            </w:r>
          </w:p>
        </w:tc>
      </w:tr>
    </w:tbl>
    <w:p>
      <w:pPr>
        <w:spacing w:after="20"/>
      </w:pP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项目描述</w:t>
      </w:r>
    </w:p>
    <w:p>
      <w:pPr>
        <w:spacing w:line="252" w:lineRule="auto"/>
      </w:pPr>
      <w:r>
        <w:rPr>
          <w:rFonts w:ascii="Noto Sans CJK SC" w:hAnsi="Noto Sans CJK SC" w:eastAsia="Noto Sans CJK SC"/>
          <w:b w:val="0"/>
          <w:sz w:val="18"/>
        </w:rPr>
        <w:t>基于 Next.js + TypeScript + Node.js + Vercel AI SDK 构建的多 Agent 课程生成系统。用户输入一句话后，系统通过 Intent、Planner、Pedagogy、Story、Visual Director、Page Worker、HTML Engineer、Image Prompt、QA、Repair 等多个 Agent 协作，生成一门由多页关联 HTML 组成的课程。项目支持功能模板、样式模板、混合 DSL、真实生图素材、SSE 生成过程可视化、iframe 安全预览、轻量资料解析和导出。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项目亮点 Bullet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设计 Supervisor + Specialist 多 Agent 架构，将一句话课程生成拆分为需求理解、课程规划、教学设计、视觉设计、页面生成、图片素材、HTML 工程、质量检查和修复多个职责节点。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通过 Zod / JSON Schema 约束 CourseIntent、PagePlan、PageContentDSL、QualityReport 等模型输出，解决 AI 结果字段缺失、格式不稳定和前端消费困难问题。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实现功能模板 + 样式模板双层模板系统，使用 Design Tokens 保持多页课程视觉一致，同时保留 HTML/CSS 的表现自由度。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使用 SSE 构建 Agent Timeline，实时展示 Agent 状态、工具调用、页面进度、QA/Repair 过程，提升长任务生成的可解释性。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接入真实图片生成能力，将图片作为 HTML 页面素材使用，支持背景、角色、贴纸、图标等 asset slot，并实现 fallback 与缓存。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实现 PageQA / Repair 质量闭环，按内容正确、排版协调、课程连贯、风格一致、HTML 可运行、素材可用的优先级进行结构化评估和定向修复。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7. </w:t>
      </w:r>
      <w:r>
        <w:rPr>
          <w:rFonts w:ascii="Noto Sans CJK SC" w:hAnsi="Noto Sans CJK SC" w:eastAsia="Noto Sans CJK SC"/>
          <w:color w:val="111827"/>
          <w:sz w:val="18"/>
        </w:rPr>
        <w:t>使用 iframe sandbox 安全预览 AI 生成 HTML，并定义 HTML 合同与基础校验，避免不可信 HTML 直接污染主应用 DOM。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附录 C：项目讲解模板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3 分钟版本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我做的是一个 AI 多页 HTML 课程生成器，不是普通聊天机器人。用户输入一句话，系统生成一门有教学逻辑和统一视觉风格的多页 HTML 课程。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核心难点是生成质量和稳定性，所以我没有让模型一次性自由生成所有 HTML，而是拆成多 Agent：需求理解、课程规划、教学设计、视觉设计、页面生成、图片素材、HTML 工程、QA 和 Repair。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前端重点做了 SSE Agent Timeline、iframe 安全预览、多页课程预览、素材展示和导出；后端用 Node.js 和 AI SDK 封装结构化输出、Tool Calling、Skill Registry 和 Agent Workflow。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8 分钟版本结构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先讲业务场景和项目目标：一句话生成多页关联课程。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再讲为什么难：内容正确、排版协调、风格统一、图片素材、失败修复。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讲核心方案：功能模板 + 样式模板 + 混合 DSL + 多 Agent + QA/Repair。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讲前端亮点：SSE Timeline、iframe sandbox、预览、导出、状态管理。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5. </w:t>
      </w:r>
      <w:r>
        <w:rPr>
          <w:rFonts w:ascii="Noto Sans CJK SC" w:hAnsi="Noto Sans CJK SC" w:eastAsia="Noto Sans CJK SC"/>
          <w:color w:val="111827"/>
          <w:sz w:val="18"/>
        </w:rPr>
        <w:t>讲工程取舍：不用 GrapesJS、不上复杂 RAG、先手写 workflow 再 LangGraph。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6. </w:t>
      </w:r>
      <w:r>
        <w:rPr>
          <w:rFonts w:ascii="Noto Sans CJK SC" w:hAnsi="Noto Sans CJK SC" w:eastAsia="Noto Sans CJK SC"/>
          <w:color w:val="111827"/>
          <w:sz w:val="18"/>
        </w:rPr>
        <w:t>最后讲不足和未来：更强视觉 QA、真实用户编辑、向量库、部署队列、权限与成本监控。</w:t>
      </w:r>
    </w:p>
    <w:p>
      <w:pPr>
        <w:pStyle w:val="4"/>
        <w:spacing w:before="40" w:after="80"/>
      </w:pPr>
      <w:r>
        <w:rPr>
          <w:rFonts w:ascii="Noto Sans CJK SC" w:hAnsi="Noto Sans CJK SC" w:eastAsia="Noto Sans CJK SC"/>
          <w:b/>
          <w:color w:val="1E3A8A"/>
          <w:sz w:val="25"/>
        </w:rPr>
        <w:t>项目边界说明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1. </w:t>
      </w:r>
      <w:r>
        <w:rPr>
          <w:rFonts w:ascii="Noto Sans CJK SC" w:hAnsi="Noto Sans CJK SC" w:eastAsia="Noto Sans CJK SC"/>
          <w:color w:val="111827"/>
          <w:sz w:val="18"/>
        </w:rPr>
        <w:t>这是面试项目，不是生产级商业产品；重点展示 AI 应用工程能力。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2. </w:t>
      </w:r>
      <w:r>
        <w:rPr>
          <w:rFonts w:ascii="Noto Sans CJK SC" w:hAnsi="Noto Sans CJK SC" w:eastAsia="Noto Sans CJK SC"/>
          <w:color w:val="111827"/>
          <w:sz w:val="18"/>
        </w:rPr>
        <w:t>暂时不做拖拽编辑器，因为当前核心是生成质量，不是编辑体验。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3. </w:t>
      </w:r>
      <w:r>
        <w:rPr>
          <w:rFonts w:ascii="Noto Sans CJK SC" w:hAnsi="Noto Sans CJK SC" w:eastAsia="Noto Sans CJK SC"/>
          <w:color w:val="111827"/>
          <w:sz w:val="18"/>
        </w:rPr>
        <w:t>暂时不做复杂 RAG，因为重前端岗位更看重 Agent 流程、结构化输出、生成过程可视化和前端消费 AI 结果。</w:t>
      </w:r>
    </w:p>
    <w:p>
      <w:pPr>
        <w:spacing w:after="30" w:line="245" w:lineRule="auto"/>
        <w:ind w:left="0" w:firstLine="0"/>
      </w:pPr>
      <w:r>
        <w:rPr>
          <w:rFonts w:ascii="Noto Sans CJK SC" w:hAnsi="Noto Sans CJK SC" w:eastAsia="Noto Sans CJK SC"/>
          <w:b/>
          <w:color w:val="334155"/>
          <w:sz w:val="18"/>
        </w:rPr>
        <w:t xml:space="preserve">4. </w:t>
      </w:r>
      <w:r>
        <w:rPr>
          <w:rFonts w:ascii="Noto Sans CJK SC" w:hAnsi="Noto Sans CJK SC" w:eastAsia="Noto Sans CJK SC"/>
          <w:color w:val="111827"/>
          <w:sz w:val="18"/>
        </w:rPr>
        <w:t>暂时不做完整用户系统、权限和生产队列，这些属于部署生产化阶段。</w:t>
      </w:r>
    </w:p>
    <w:p>
      <w:r>
        <w:br w:type="page"/>
      </w:r>
    </w:p>
    <w:p>
      <w:pPr>
        <w:pStyle w:val="3"/>
        <w:spacing w:before="40" w:after="120"/>
      </w:pPr>
      <w:r>
        <w:rPr>
          <w:rFonts w:ascii="Noto Sans CJK SC" w:hAnsi="Noto Sans CJK SC" w:eastAsia="Noto Sans CJK SC"/>
          <w:b/>
          <w:color w:val="0F172A"/>
          <w:sz w:val="34"/>
        </w:rPr>
        <w:t>附录 D：每日复盘模板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7"/>
      </w:tblGrid>
      <w:tr>
        <w:trPr>
          <w:jc w:val="center"/>
        </w:trPr>
        <w:tc>
          <w:tcPr>
            <w:tcW w:w="10527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# Day XX 复盘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## 1. 今天真正理解的概念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概念 1：用自己的话解释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概念 2：和项目的关系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## 2. 今天完成的代码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新增文件：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修改文件：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可运行命令：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## 3. 今天遇到的问题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问题描述：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根因：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解决方案：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以后如何避免：</w:t>
            </w:r>
            <w:r>
              <w:br w:type="textWrapping"/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## 4. 今天可用于面试的表达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Q：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A：背景 -&gt; 方案 -&gt; 取舍 -&gt; 项目落点 -&gt; 可改进点</w:t>
            </w:r>
            <w:r>
              <w:br w:type="textWrapping"/>
            </w:r>
            <w:bookmarkStart w:id="0" w:name="_GoBack"/>
            <w:bookmarkEnd w:id="0"/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## 5. 明天开始前要确认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[ ] 主分支可启动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[ ] README/notes 已更新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[ ] 没有把 API Key 写入代码</w:t>
            </w:r>
            <w:r>
              <w:br w:type="textWrapping"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- [ ] 今日产物可以截图或演示</w:t>
            </w:r>
          </w:p>
        </w:tc>
      </w:tr>
    </w:tbl>
    <w:p/>
    <w:sectPr>
      <w:headerReference r:id="rId5" w:type="default"/>
      <w:footerReference r:id="rId6" w:type="default"/>
      <w:pgSz w:w="11909" w:h="16834"/>
      <w:pgMar w:top="605" w:right="691" w:bottom="605" w:left="691" w:header="259" w:footer="25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Noto Sans CJK SC" w:hAnsi="Noto Sans CJK SC" w:eastAsia="Noto Sans CJK SC"/>
        <w:color w:val="64748B"/>
        <w:sz w:val="15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rFonts w:ascii="Noto Sans CJK SC" w:hAnsi="Noto Sans CJK SC" w:eastAsia="Noto Sans CJK SC"/>
        <w:color w:val="64748B"/>
        <w:sz w:val="15"/>
      </w:rPr>
      <w:t>AI Agent Frontend Training Handbook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FB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172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172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172A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DejaVu Sans Mono" w:hAnsi="DejaVu Sans Mono" w:eastAsia="DejaVu Sans Mono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Office_5.7.2.8094_F1E327BC-269C-435d-A152-05C5408002CA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Shaokang Tan</dc:creator>
  <cp:lastModifiedBy>Shaokang Tan</cp:lastModifiedBy>
  <dcterms:modified xsi:type="dcterms:W3CDTF">2026-07-09T15:00:24Z</dcterms:modified>
  <dc:subject>AI 全栈重前端逐日执行计划</dc:subject>
  <dc:title>AI Agent Frontend Training Handbook V5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2052-5.7.2.8094</vt:lpwstr>
  </property>
</Properties>
</file>